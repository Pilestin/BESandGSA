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media/image13.svg" ContentType="image/svg+xml"/>
  <Override PartName="/word/media/image15.svg" ContentType="image/svg+xml"/>
  <Override PartName="/word/media/image19.svg" ContentType="image/svg+xml"/>
  <Override PartName="/word/media/image26.svg" ContentType="image/svg+xml"/>
  <Override PartName="/word/media/image28.svg" ContentType="image/svg+xml"/>
  <Override PartName="/word/media/image30.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8C2780">
      <w:pPr>
        <w:rPr>
          <w:rFonts w:ascii="Palatino Linotype" w:hAnsi="Palatino Linotype" w:cs="Palatino Linotype"/>
          <w:lang w:val="tr-TR"/>
        </w:rPr>
      </w:pPr>
    </w:p>
    <w:p w14:paraId="07D43092">
      <w:pPr>
        <w:jc w:val="right"/>
        <w:rPr>
          <w:rFonts w:ascii="Palatino Linotype" w:hAnsi="Palatino Linotype" w:cs="Palatino Linotype"/>
          <w:sz w:val="22"/>
          <w:szCs w:val="22"/>
          <w:lang w:val="tr-TR"/>
        </w:rPr>
      </w:pPr>
      <w:r>
        <w:rPr>
          <w:rFonts w:ascii="Palatino Linotype" w:hAnsi="Palatino Linotype" w:cs="Palatino Linotype"/>
          <w:sz w:val="22"/>
          <w:szCs w:val="22"/>
          <w:lang w:val="tr-TR"/>
        </w:rPr>
        <w:t>07.05.2025</w:t>
      </w:r>
    </w:p>
    <w:p w14:paraId="7258070F">
      <w:pPr>
        <w:jc w:val="right"/>
        <w:rPr>
          <w:rFonts w:ascii="Palatino Linotype" w:hAnsi="Palatino Linotype" w:cs="Palatino Linotype"/>
          <w:lang w:val="tr-TR"/>
        </w:rPr>
      </w:pPr>
    </w:p>
    <w:p w14:paraId="3613C93B">
      <w:pPr>
        <w:pStyle w:val="2"/>
        <w:jc w:val="center"/>
        <w:rPr>
          <w:rFonts w:ascii="Palatino Linotype" w:hAnsi="Palatino Linotype" w:cs="Palatino Linotype"/>
          <w:lang w:val="tr-TR"/>
        </w:rPr>
      </w:pPr>
      <w:r>
        <w:rPr>
          <w:rFonts w:ascii="Palatino Linotype" w:hAnsi="Palatino Linotype" w:eastAsia="SimSun" w:cs="Palatino Linotype"/>
          <w:sz w:val="24"/>
          <w:szCs w:val="24"/>
          <w:lang w:val="tr-TR"/>
        </w:rPr>
        <w:drawing>
          <wp:inline distT="0" distB="0" distL="114300" distR="114300">
            <wp:extent cx="2839085" cy="2839085"/>
            <wp:effectExtent l="0" t="0" r="10795"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839085" cy="2839085"/>
                    </a:xfrm>
                    <a:prstGeom prst="rect">
                      <a:avLst/>
                    </a:prstGeom>
                    <a:noFill/>
                    <a:ln w="9525">
                      <a:noFill/>
                    </a:ln>
                  </pic:spPr>
                </pic:pic>
              </a:graphicData>
            </a:graphic>
          </wp:inline>
        </w:drawing>
      </w:r>
    </w:p>
    <w:p w14:paraId="301B9CCC">
      <w:pPr>
        <w:pStyle w:val="2"/>
        <w:spacing w:line="240" w:lineRule="auto"/>
        <w:jc w:val="center"/>
        <w:rPr>
          <w:rFonts w:ascii="Palatino Linotype" w:hAnsi="Palatino Linotype" w:cs="Palatino Linotype"/>
          <w:lang w:val="tr-TR"/>
        </w:rPr>
      </w:pPr>
      <w:r>
        <w:rPr>
          <w:rFonts w:ascii="Palatino Linotype" w:hAnsi="Palatino Linotype" w:cs="Palatino Linotype"/>
          <w:lang w:val="tr-TR"/>
        </w:rPr>
        <w:t xml:space="preserve">Algoritma Tasarımı ve Analizi Ders Projesi </w:t>
      </w:r>
    </w:p>
    <w:p w14:paraId="2E5B1913">
      <w:pPr>
        <w:pStyle w:val="2"/>
        <w:spacing w:line="240" w:lineRule="auto"/>
        <w:jc w:val="center"/>
        <w:rPr>
          <w:rFonts w:ascii="Palatino Linotype" w:hAnsi="Palatino Linotype" w:cs="Palatino Linotype"/>
          <w:lang w:val="tr-TR"/>
        </w:rPr>
      </w:pPr>
      <w:r>
        <w:rPr>
          <w:rFonts w:ascii="Palatino Linotype" w:hAnsi="Palatino Linotype" w:cs="Palatino Linotype"/>
          <w:lang w:val="tr-TR"/>
        </w:rPr>
        <w:t>(BİLGİSAYAR MÜHENDİSLİĞİ_YL)</w:t>
      </w:r>
    </w:p>
    <w:p w14:paraId="77DDB502">
      <w:pPr>
        <w:rPr>
          <w:rFonts w:ascii="Palatino Linotype" w:hAnsi="Palatino Linotype" w:cs="Palatino Linotype"/>
          <w:lang w:val="tr-TR"/>
        </w:rPr>
      </w:pPr>
    </w:p>
    <w:p w14:paraId="0F75F608">
      <w:pPr>
        <w:pStyle w:val="2"/>
        <w:spacing w:line="240" w:lineRule="auto"/>
        <w:jc w:val="center"/>
        <w:rPr>
          <w:rFonts w:ascii="Palatino Linotype" w:hAnsi="Palatino Linotype" w:cs="Palatino Linotype"/>
          <w:lang w:val="tr-TR"/>
        </w:rPr>
      </w:pPr>
      <w:r>
        <w:rPr>
          <w:rFonts w:ascii="Palatino Linotype" w:hAnsi="Palatino Linotype" w:cs="Palatino Linotype"/>
          <w:lang w:val="tr-TR"/>
        </w:rPr>
        <w:t xml:space="preserve">Bald Eagle </w:t>
      </w:r>
      <w:r>
        <w:rPr>
          <w:rFonts w:hint="default" w:ascii="Palatino Linotype" w:hAnsi="Palatino Linotype" w:cs="Palatino Linotype"/>
          <w:lang w:val="tr-TR"/>
        </w:rPr>
        <w:t xml:space="preserve">Search ve </w:t>
      </w:r>
      <w:r>
        <w:rPr>
          <w:rFonts w:ascii="Palatino Linotype" w:hAnsi="Palatino Linotype" w:cs="Palatino Linotype"/>
          <w:lang w:val="tr-TR"/>
        </w:rPr>
        <w:t xml:space="preserve"> Golden Sine </w:t>
      </w:r>
      <w:r>
        <w:rPr>
          <w:rFonts w:hint="default" w:ascii="Palatino Linotype" w:hAnsi="Palatino Linotype" w:cs="Palatino Linotype"/>
          <w:lang w:val="tr-TR"/>
        </w:rPr>
        <w:t>Algoritmaları</w:t>
      </w:r>
    </w:p>
    <w:p w14:paraId="3B6C3E63">
      <w:pPr>
        <w:rPr>
          <w:rFonts w:ascii="Palatino Linotype" w:hAnsi="Palatino Linotype" w:cs="Palatino Linotype"/>
          <w:lang w:val="tr-TR"/>
        </w:rPr>
      </w:pPr>
    </w:p>
    <w:p w14:paraId="42A23F9F">
      <w:pPr>
        <w:jc w:val="center"/>
        <w:rPr>
          <w:rFonts w:ascii="Palatino Linotype" w:hAnsi="Palatino Linotype" w:cs="Palatino Linotype"/>
          <w:sz w:val="36"/>
          <w:szCs w:val="36"/>
          <w:lang w:val="tr-TR"/>
        </w:rPr>
      </w:pPr>
      <w:r>
        <w:rPr>
          <w:rFonts w:ascii="Palatino Linotype" w:hAnsi="Palatino Linotype" w:cs="Palatino Linotype"/>
          <w:sz w:val="36"/>
          <w:szCs w:val="36"/>
          <w:lang w:val="tr-TR"/>
        </w:rPr>
        <w:t>Yasin Ünal</w:t>
      </w:r>
    </w:p>
    <w:p w14:paraId="656F8090">
      <w:pPr>
        <w:jc w:val="center"/>
        <w:rPr>
          <w:rFonts w:ascii="Palatino Linotype" w:hAnsi="Palatino Linotype" w:cs="Palatino Linotype"/>
          <w:sz w:val="36"/>
          <w:szCs w:val="36"/>
          <w:lang w:val="tr-TR"/>
        </w:rPr>
      </w:pPr>
      <w:r>
        <w:rPr>
          <w:rFonts w:ascii="Palatino Linotype" w:hAnsi="Palatino Linotype" w:cs="Palatino Linotype"/>
          <w:sz w:val="36"/>
          <w:szCs w:val="36"/>
          <w:lang w:val="tr-TR"/>
        </w:rPr>
        <w:t>503020250009</w:t>
      </w:r>
    </w:p>
    <w:p w14:paraId="01A4114C">
      <w:pPr>
        <w:jc w:val="center"/>
        <w:rPr>
          <w:rFonts w:ascii="Palatino Linotype" w:hAnsi="Palatino Linotype" w:cs="Palatino Linotype"/>
          <w:sz w:val="36"/>
          <w:szCs w:val="36"/>
          <w:lang w:val="tr-TR"/>
        </w:rPr>
      </w:pPr>
    </w:p>
    <w:p w14:paraId="0E384330">
      <w:pPr>
        <w:jc w:val="center"/>
        <w:rPr>
          <w:rFonts w:ascii="Palatino Linotype" w:hAnsi="Palatino Linotype" w:cs="Palatino Linotype"/>
          <w:sz w:val="36"/>
          <w:szCs w:val="36"/>
          <w:lang w:val="tr-TR"/>
        </w:rPr>
      </w:pPr>
    </w:p>
    <w:p w14:paraId="1F765338">
      <w:pPr>
        <w:pStyle w:val="2"/>
        <w:numPr>
          <w:ilvl w:val="0"/>
          <w:numId w:val="11"/>
        </w:numPr>
        <w:spacing w:line="240" w:lineRule="auto"/>
        <w:rPr>
          <w:rFonts w:ascii="Palatino Linotype" w:hAnsi="Palatino Linotype"/>
          <w:lang w:val="tr-TR"/>
        </w:rPr>
      </w:pPr>
      <w:r>
        <w:rPr>
          <w:rFonts w:ascii="Palatino Linotype" w:hAnsi="Palatino Linotype" w:cs="Palatino Linotype"/>
          <w:lang w:val="tr-TR"/>
        </w:rPr>
        <w:t>Giriş</w:t>
      </w:r>
    </w:p>
    <w:p w14:paraId="196354F7">
      <w:pPr>
        <w:ind w:firstLine="400" w:firstLineChars="200"/>
        <w:rPr>
          <w:rFonts w:ascii="Palatino Linotype" w:hAnsi="Palatino Linotype" w:cs="Palatino Linotype"/>
          <w:lang w:val="tr-TR"/>
        </w:rPr>
      </w:pPr>
      <w:r>
        <w:rPr>
          <w:rFonts w:ascii="Palatino Linotype" w:hAnsi="Palatino Linotype"/>
          <w:lang w:val="tr-TR"/>
        </w:rPr>
        <w:t>Meta-sezgisel algoritmalar, karmaşık optimizasyon problemlerini çözmek için doğadan, biyolojiden veya matematiksel kavramlardan ilham alan yöntemlerdir. Bu algoritmalar, genellikle deterministik olmayan yapıları sayesinde global optimum çözümlere ulaşmada etkilidirler. Son yıllarda, bu alanda birçok yeni algoritma geliştirilmiştir.</w:t>
      </w:r>
    </w:p>
    <w:p w14:paraId="12BF39C0">
      <w:pPr>
        <w:pStyle w:val="3"/>
        <w:rPr>
          <w:rFonts w:hint="default" w:ascii="Palatino Linotype" w:hAnsi="Palatino Linotype" w:cs="Palatino Linotype"/>
          <w:sz w:val="32"/>
          <w:szCs w:val="32"/>
          <w:lang w:val="tr-TR"/>
        </w:rPr>
      </w:pPr>
      <w:r>
        <w:rPr>
          <w:rFonts w:hint="default" w:ascii="Palatino Linotype" w:hAnsi="Palatino Linotype" w:cs="Palatino Linotype"/>
          <w:sz w:val="32"/>
          <w:szCs w:val="32"/>
          <w:lang w:val="tr-TR"/>
        </w:rPr>
        <w:t>1.1  Bald Eagle Search Algorithm (BES)</w:t>
      </w:r>
    </w:p>
    <w:p w14:paraId="4D172472">
      <w:pPr>
        <w:pStyle w:val="15"/>
        <w:ind w:firstLine="400" w:firstLineChars="200"/>
        <w:jc w:val="both"/>
        <w:rPr>
          <w:rFonts w:ascii="Palatino Linotype" w:hAnsi="Palatino Linotype" w:cs="Palatino Linotype"/>
          <w:lang w:val="tr-TR"/>
        </w:rPr>
      </w:pPr>
      <w:r>
        <w:rPr>
          <w:rFonts w:ascii="Palatino Linotype" w:hAnsi="Palatino Linotype" w:cs="Palatino Linotype"/>
          <w:b/>
          <w:bCs/>
          <w:lang w:val="tr-TR"/>
        </w:rPr>
        <w:t>Bald Eagle Search Algorithm (BE</w:t>
      </w:r>
      <w:r>
        <w:rPr>
          <w:rFonts w:hint="default" w:ascii="Palatino Linotype" w:hAnsi="Palatino Linotype" w:cs="Palatino Linotype"/>
          <w:b/>
          <w:bCs/>
          <w:lang w:val="tr-TR"/>
        </w:rPr>
        <w:t>S</w:t>
      </w:r>
      <w:r>
        <w:rPr>
          <w:rFonts w:ascii="Palatino Linotype" w:hAnsi="Palatino Linotype" w:cs="Palatino Linotype"/>
          <w:b/>
          <w:bCs/>
          <w:lang w:val="tr-TR"/>
        </w:rPr>
        <w:t>),</w:t>
      </w:r>
      <w:r>
        <w:rPr>
          <w:rFonts w:ascii="Palatino Linotype" w:hAnsi="Palatino Linotype" w:cs="Palatino Linotype"/>
          <w:lang w:val="tr-TR"/>
        </w:rPr>
        <w:t xml:space="preserve"> doğadan esinlenen ve bir kartalın avlanma stratejisinden esinlenerek geliştirilen bir optimizasyon algoritmasıdır. </w:t>
      </w:r>
      <w:r>
        <w:rPr>
          <w:rFonts w:ascii="Palatino Linotype" w:hAnsi="Palatino Linotype" w:cs="Palatino Linotype"/>
          <w:b/>
          <w:bCs/>
          <w:lang w:val="tr-TR"/>
        </w:rPr>
        <w:t>İlk olarak 2019’da Alsattar ve ark. tarafından tanıtılmıştır</w:t>
      </w:r>
      <w:sdt>
        <w:sdtPr>
          <w:rPr>
            <w:rFonts w:ascii="Palatino Linotype" w:hAnsi="Palatino Linotype" w:cs="Palatino Linotype"/>
            <w:color w:val="000000"/>
            <w:lang w:val="tr-TR"/>
          </w:rPr>
          <w:tag w:val="MENDELEY_CITATION_v3_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"/>
          <w:id w:val="-632013661"/>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[1]</w:t>
          </w:r>
        </w:sdtContent>
      </w:sdt>
      <w:r>
        <w:rPr>
          <w:rFonts w:ascii="Palatino Linotype" w:hAnsi="Palatino Linotype" w:cs="Palatino Linotype"/>
          <w:lang w:val="tr-TR"/>
        </w:rPr>
        <w:t>. BE</w:t>
      </w:r>
      <w:r>
        <w:rPr>
          <w:rFonts w:hint="default" w:ascii="Palatino Linotype" w:hAnsi="Palatino Linotype" w:cs="Palatino Linotype"/>
          <w:lang w:val="tr-TR"/>
        </w:rPr>
        <w:t>S</w:t>
      </w:r>
      <w:r>
        <w:rPr>
          <w:rFonts w:ascii="Palatino Linotype" w:hAnsi="Palatino Linotype" w:cs="Palatino Linotype"/>
          <w:lang w:val="tr-TR"/>
        </w:rPr>
        <w:t xml:space="preserve">, </w:t>
      </w:r>
      <w:r>
        <w:rPr>
          <w:rFonts w:hint="default" w:ascii="Palatino Linotype" w:hAnsi="Palatino Linotype" w:cs="Palatino Linotype"/>
          <w:lang w:val="tr-TR"/>
        </w:rPr>
        <w:t xml:space="preserve">global </w:t>
      </w:r>
      <w:r>
        <w:rPr>
          <w:rFonts w:ascii="Palatino Linotype" w:hAnsi="Palatino Linotype" w:cs="Palatino Linotype"/>
          <w:lang w:val="tr-TR"/>
        </w:rPr>
        <w:t>ve yerel arama mekanizmalarını dengeli bir şekilde kullanarak optimizasyon problemlerini çözmek için tasarlanmıştır. Bu algoritma, literatürde çeşitli alanlarda uygulanmış ve geliştirilmiştir. 2019-2024 yılları arasında yapılan çalışmalarda, BE</w:t>
      </w:r>
      <w:r>
        <w:rPr>
          <w:rFonts w:hint="default" w:ascii="Palatino Linotype" w:hAnsi="Palatino Linotype" w:cs="Palatino Linotype"/>
          <w:lang w:val="tr-TR"/>
        </w:rPr>
        <w:t>S</w:t>
      </w:r>
      <w:r>
        <w:rPr>
          <w:rFonts w:ascii="Palatino Linotype" w:hAnsi="Palatino Linotype" w:cs="Palatino Linotype"/>
          <w:lang w:val="tr-TR"/>
        </w:rPr>
        <w:t xml:space="preserve">'nın farklı varyasyonları ve hibrit versiyonları önerilmiştir. Örneğin, </w:t>
      </w:r>
      <w:r>
        <w:rPr>
          <w:rFonts w:ascii="Palatino Linotype" w:hAnsi="Palatino Linotype" w:cs="Palatino Linotype"/>
          <w:b/>
          <w:bCs/>
          <w:lang w:val="tr-TR"/>
        </w:rPr>
        <w:t>rüzgar enerjisi sistemlerinde maksimum güç takibi</w:t>
      </w:r>
      <w:r>
        <w:rPr>
          <w:rFonts w:ascii="Palatino Linotype" w:hAnsi="Palatino Linotype" w:cs="Palatino Linotype"/>
          <w:lang w:val="tr-TR"/>
        </w:rPr>
        <w:t xml:space="preserve"> (Fathy et al., 2022), </w:t>
      </w:r>
      <w:r>
        <w:rPr>
          <w:rFonts w:ascii="Palatino Linotype" w:hAnsi="Palatino Linotype" w:cs="Palatino Linotype"/>
          <w:b/>
          <w:bCs/>
          <w:lang w:val="tr-TR"/>
        </w:rPr>
        <w:t>konum tespiti problemleri</w:t>
      </w:r>
      <w:r>
        <w:rPr>
          <w:rFonts w:ascii="Palatino Linotype" w:hAnsi="Palatino Linotype" w:cs="Palatino Linotype"/>
          <w:lang w:val="tr-TR"/>
        </w:rPr>
        <w:t xml:space="preserve"> için geliştirilen HBES (Liu et al., 2022), ve </w:t>
      </w:r>
      <w:r>
        <w:rPr>
          <w:rFonts w:hint="default" w:ascii="Palatino Linotype" w:hAnsi="Palatino Linotype" w:cs="Palatino Linotype"/>
          <w:lang w:val="tr-TR"/>
        </w:rPr>
        <w:t xml:space="preserve">global </w:t>
      </w:r>
      <w:r>
        <w:rPr>
          <w:rFonts w:ascii="Palatino Linotype" w:hAnsi="Palatino Linotype" w:cs="Palatino Linotype"/>
          <w:lang w:val="tr-TR"/>
        </w:rPr>
        <w:t xml:space="preserve">optimizasyon problemleri için önerilen </w:t>
      </w:r>
      <w:r>
        <w:rPr>
          <w:rFonts w:ascii="Palatino Linotype" w:hAnsi="Palatino Linotype" w:cs="Palatino Linotype"/>
          <w:b/>
          <w:bCs/>
          <w:lang w:val="tr-TR"/>
        </w:rPr>
        <w:t xml:space="preserve">SABES </w:t>
      </w:r>
      <w:r>
        <w:rPr>
          <w:rFonts w:ascii="Palatino Linotype" w:hAnsi="Palatino Linotype" w:cs="Palatino Linotype"/>
          <w:lang w:val="tr-TR"/>
        </w:rPr>
        <w:t xml:space="preserve">(Sharma et al., 2022) dikkat çeken çalışmalardır </w:t>
      </w:r>
      <w:sdt>
        <w:sdtPr>
          <w:rPr>
            <w:rFonts w:ascii="Palatino Linotype" w:hAnsi="Palatino Linotype" w:cs="Palatino Linotype"/>
            <w:color w:val="000000"/>
            <w:lang w:val="tr-TR"/>
          </w:rPr>
          <w:tag w:val="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"/>
          <w:id w:val="-1021395789"/>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[2], [3], [4]</w:t>
          </w:r>
        </w:sdtContent>
      </w:sdt>
      <w:r>
        <w:rPr>
          <w:rFonts w:ascii="Palatino Linotype" w:hAnsi="Palatino Linotype" w:cs="Palatino Linotype"/>
          <w:lang w:val="tr-TR"/>
        </w:rPr>
        <w:t>.</w:t>
      </w:r>
    </w:p>
    <w:p w14:paraId="0BDE199F">
      <w:pPr>
        <w:pStyle w:val="15"/>
        <w:jc w:val="both"/>
        <w:rPr>
          <w:rFonts w:ascii="Palatino Linotype" w:hAnsi="Palatino Linotype" w:cs="Palatino Linotype"/>
          <w:lang w:val="tr-TR"/>
        </w:rPr>
      </w:pPr>
      <w:r>
        <w:rPr>
          <w:rFonts w:ascii="Palatino Linotype" w:hAnsi="Palatino Linotype" w:cs="Palatino Linotype"/>
          <w:lang w:val="tr-TR"/>
        </w:rPr>
        <w:t xml:space="preserve">Algoritmanın gelişimi devam ederek, çok hedefli optimizasyon problemlerine yönelik MOBES (Zhang et al., 2023), elektromanyetik soğurucuların tasarımı için BESOA (Kankılıç&amp;Karpat, 2023), ve veri kümeleme için BESAVOA (Gharehchopogh, 2024) gibi spesifik uygulamalar geliştirilmiştir </w:t>
      </w:r>
      <w:sdt>
        <w:sdtPr>
          <w:rPr>
            <w:rFonts w:ascii="Palatino Linotype" w:hAnsi="Palatino Linotype" w:cs="Palatino Linotype"/>
            <w:color w:val="000000"/>
            <w:lang w:val="tr-TR"/>
          </w:rPr>
          <w:tag w:val="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"/>
          <w:id w:val="629979929"/>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[5], [6], [7]</w:t>
          </w:r>
        </w:sdtContent>
      </w:sdt>
      <w:r>
        <w:rPr>
          <w:rFonts w:ascii="Palatino Linotype" w:hAnsi="Palatino Linotype" w:cs="Palatino Linotype"/>
          <w:lang w:val="tr-TR"/>
        </w:rPr>
        <w:t>. Özellikle</w:t>
      </w:r>
      <w:r>
        <w:rPr>
          <w:rFonts w:ascii="Palatino Linotype" w:hAnsi="Palatino Linotype" w:cs="Palatino Linotype"/>
          <w:b/>
          <w:bCs/>
          <w:lang w:val="tr-TR"/>
        </w:rPr>
        <w:t xml:space="preserve"> enerji yönetimi alanında</w:t>
      </w:r>
      <w:r>
        <w:rPr>
          <w:rFonts w:ascii="Palatino Linotype" w:hAnsi="Palatino Linotype" w:cs="Palatino Linotype"/>
          <w:lang w:val="tr-TR"/>
        </w:rPr>
        <w:t xml:space="preserve">, </w:t>
      </w:r>
      <w:r>
        <w:rPr>
          <w:rFonts w:ascii="Palatino Linotype" w:hAnsi="Palatino Linotype" w:cs="Palatino Linotype"/>
          <w:b/>
          <w:bCs/>
          <w:lang w:val="tr-TR"/>
        </w:rPr>
        <w:t>akıllı ev sistemlerinin optimizasyonu</w:t>
      </w:r>
      <w:r>
        <w:rPr>
          <w:rFonts w:ascii="Palatino Linotype" w:hAnsi="Palatino Linotype" w:cs="Palatino Linotype"/>
          <w:lang w:val="tr-TR"/>
        </w:rPr>
        <w:t xml:space="preserve"> için IBES (Youssef et al., 2024) önerilmiştir </w:t>
      </w:r>
      <w:sdt>
        <w:sdtPr>
          <w:rPr>
            <w:rFonts w:ascii="Palatino Linotype" w:hAnsi="Palatino Linotype" w:cs="Palatino Linotype"/>
            <w:color w:val="000000"/>
            <w:lang w:val="tr-TR"/>
          </w:rPr>
          <w:tag w:val="MENDELEY_CITATION_v3_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"/>
          <w:id w:val="544496788"/>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[8]</w:t>
          </w:r>
        </w:sdtContent>
      </w:sdt>
      <w:r>
        <w:rPr>
          <w:rFonts w:ascii="Palatino Linotype" w:hAnsi="Palatino Linotype" w:cs="Palatino Linotype"/>
          <w:lang w:val="tr-TR"/>
        </w:rPr>
        <w:t>.</w:t>
      </w:r>
    </w:p>
    <w:p w14:paraId="6289AFA4">
      <w:pPr>
        <w:pStyle w:val="15"/>
        <w:jc w:val="both"/>
        <w:rPr>
          <w:rFonts w:ascii="Palatino Linotype" w:hAnsi="Palatino Linotype" w:cs="Palatino Linotype"/>
          <w:lang w:val="tr-TR"/>
        </w:rPr>
      </w:pPr>
      <w:r>
        <w:rPr>
          <w:rFonts w:ascii="Palatino Linotype" w:hAnsi="Palatino Linotype" w:cs="Palatino Linotype"/>
          <w:lang w:val="tr-TR"/>
        </w:rPr>
        <w:t xml:space="preserve">El-Shorbagy ve arkadaşlarının 2024'te yayınladığı </w:t>
      </w:r>
      <w:r>
        <w:rPr>
          <w:rFonts w:ascii="Palatino Linotype" w:hAnsi="Palatino Linotype" w:cs="Palatino Linotype"/>
          <w:b/>
          <w:bCs/>
          <w:lang w:val="tr-TR"/>
        </w:rPr>
        <w:t>kapsamlı literatür taraması</w:t>
      </w:r>
      <w:r>
        <w:rPr>
          <w:rFonts w:ascii="Palatino Linotype" w:hAnsi="Palatino Linotype" w:cs="Palatino Linotype"/>
          <w:lang w:val="tr-TR"/>
        </w:rPr>
        <w:t>, BE</w:t>
      </w:r>
      <w:r>
        <w:rPr>
          <w:rFonts w:hint="default" w:ascii="Palatino Linotype" w:hAnsi="Palatino Linotype" w:cs="Palatino Linotype"/>
          <w:lang w:val="tr-TR"/>
        </w:rPr>
        <w:t>S</w:t>
      </w:r>
      <w:r>
        <w:rPr>
          <w:rFonts w:ascii="Palatino Linotype" w:hAnsi="Palatino Linotype" w:cs="Palatino Linotype"/>
          <w:lang w:val="tr-TR"/>
        </w:rPr>
        <w:t>'n</w:t>
      </w:r>
      <w:r>
        <w:rPr>
          <w:rFonts w:hint="default" w:ascii="Palatino Linotype" w:hAnsi="Palatino Linotype" w:cs="Palatino Linotype"/>
          <w:lang w:val="tr-TR"/>
        </w:rPr>
        <w:t>i</w:t>
      </w:r>
      <w:r>
        <w:rPr>
          <w:rFonts w:ascii="Palatino Linotype" w:hAnsi="Palatino Linotype" w:cs="Palatino Linotype"/>
          <w:lang w:val="tr-TR"/>
        </w:rPr>
        <w:t xml:space="preserve">n teorik temelleri, varyantları ve uygulama alanlarını detaylı bir şekilde inceleyerek, algoritmanın optimizasyon alanındaki önemini vurgulamıştır </w:t>
      </w:r>
      <w:sdt>
        <w:sdtPr>
          <w:rPr>
            <w:rFonts w:ascii="Palatino Linotype" w:hAnsi="Palatino Linotype" w:cs="Palatino Linotype"/>
            <w:color w:val="000000"/>
            <w:lang w:val="tr-TR"/>
          </w:rPr>
          <w:tag w:val="MENDELEY_CITATION_v3_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"/>
          <w:id w:val="-80154296"/>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[9]</w:t>
          </w:r>
        </w:sdtContent>
      </w:sdt>
      <w:r>
        <w:rPr>
          <w:rFonts w:ascii="Palatino Linotype" w:hAnsi="Palatino Linotype" w:cs="Palatino Linotype"/>
          <w:lang w:val="tr-TR"/>
        </w:rPr>
        <w:t>. Bu gelişmeler, BE</w:t>
      </w:r>
      <w:r>
        <w:rPr>
          <w:rFonts w:hint="default" w:ascii="Palatino Linotype" w:hAnsi="Palatino Linotype" w:cs="Palatino Linotype"/>
          <w:lang w:val="tr-TR"/>
        </w:rPr>
        <w:t>S</w:t>
      </w:r>
      <w:r>
        <w:rPr>
          <w:rFonts w:ascii="Palatino Linotype" w:hAnsi="Palatino Linotype" w:cs="Palatino Linotype"/>
          <w:lang w:val="tr-TR"/>
        </w:rPr>
        <w:t>'n</w:t>
      </w:r>
      <w:r>
        <w:rPr>
          <w:rFonts w:hint="default" w:ascii="Palatino Linotype" w:hAnsi="Palatino Linotype" w:cs="Palatino Linotype"/>
          <w:lang w:val="tr-TR"/>
        </w:rPr>
        <w:t>i</w:t>
      </w:r>
      <w:r>
        <w:rPr>
          <w:rFonts w:ascii="Palatino Linotype" w:hAnsi="Palatino Linotype" w:cs="Palatino Linotype"/>
          <w:lang w:val="tr-TR"/>
        </w:rPr>
        <w:t>n çeşitli mühendislik ve bilimsel problemlerin çözümünde etkili bir araç olduğunu göstermektedir.</w:t>
      </w:r>
    </w:p>
    <w:p w14:paraId="57242056">
      <w:pPr>
        <w:pStyle w:val="4"/>
        <w:rPr>
          <w:rFonts w:hint="default" w:ascii="Palatino Linotype" w:hAnsi="Palatino Linotype" w:cs="Palatino Linotype"/>
          <w:sz w:val="22"/>
          <w:szCs w:val="22"/>
          <w:lang w:val="tr-TR"/>
        </w:rPr>
      </w:pPr>
      <w:r>
        <w:rPr>
          <w:rFonts w:hint="default" w:ascii="Palatino Linotype" w:hAnsi="Palatino Linotype" w:cs="Palatino Linotype"/>
          <w:sz w:val="22"/>
          <w:szCs w:val="22"/>
          <w:lang w:val="tr-TR"/>
        </w:rPr>
        <w:t>Kullanım Alanları</w:t>
      </w:r>
    </w:p>
    <w:p w14:paraId="1FF96374">
      <w:pPr>
        <w:numPr>
          <w:ilvl w:val="0"/>
          <w:numId w:val="12"/>
        </w:numPr>
        <w:spacing w:beforeAutospacing="1" w:afterAutospacing="1"/>
        <w:rPr>
          <w:rFonts w:ascii="Palatino Linotype" w:hAnsi="Palatino Linotype" w:cs="Palatino Linotype"/>
          <w:lang w:val="tr-TR"/>
        </w:rPr>
      </w:pPr>
      <w:r>
        <w:rPr>
          <w:rFonts w:ascii="Palatino Linotype" w:hAnsi="Palatino Linotype" w:cs="Palatino Linotype"/>
          <w:lang w:val="tr-TR"/>
        </w:rPr>
        <w:t>Sürekli optimizasyon problemleri</w:t>
      </w:r>
    </w:p>
    <w:p w14:paraId="3D69154F">
      <w:pPr>
        <w:numPr>
          <w:ilvl w:val="0"/>
          <w:numId w:val="12"/>
        </w:numPr>
        <w:spacing w:beforeAutospacing="1" w:afterAutospacing="1"/>
        <w:rPr>
          <w:rFonts w:ascii="Palatino Linotype" w:hAnsi="Palatino Linotype" w:cs="Palatino Linotype"/>
          <w:lang w:val="tr-TR"/>
        </w:rPr>
      </w:pPr>
      <w:r>
        <w:rPr>
          <w:rFonts w:ascii="Palatino Linotype" w:hAnsi="Palatino Linotype" w:cs="Palatino Linotype"/>
          <w:lang w:val="tr-TR"/>
        </w:rPr>
        <w:t>Mühendislik tasarımı problemleri</w:t>
      </w:r>
    </w:p>
    <w:p w14:paraId="03634C13">
      <w:pPr>
        <w:numPr>
          <w:ilvl w:val="0"/>
          <w:numId w:val="12"/>
        </w:numPr>
        <w:spacing w:beforeAutospacing="1" w:afterAutospacing="1"/>
        <w:rPr>
          <w:lang w:val="tr-TR"/>
        </w:rPr>
      </w:pPr>
      <w:r>
        <w:rPr>
          <w:rFonts w:ascii="Palatino Linotype" w:hAnsi="Palatino Linotype" w:cs="Palatino Linotype"/>
          <w:lang w:val="tr-TR"/>
        </w:rPr>
        <w:t>Sınıflandırma problemlerinde öznitelik seçimi</w:t>
      </w:r>
    </w:p>
    <w:p w14:paraId="136A1640">
      <w:pPr>
        <w:pStyle w:val="3"/>
        <w:rPr>
          <w:rFonts w:hint="default" w:ascii="Palatino Linotype" w:hAnsi="Palatino Linotype" w:cs="Palatino Linotype"/>
          <w:sz w:val="32"/>
          <w:szCs w:val="32"/>
          <w:lang w:val="tr-TR"/>
        </w:rPr>
      </w:pPr>
      <w:r>
        <w:rPr>
          <w:rFonts w:hint="default" w:ascii="Palatino Linotype" w:hAnsi="Palatino Linotype" w:cs="Palatino Linotype"/>
          <w:sz w:val="32"/>
          <w:szCs w:val="32"/>
          <w:lang w:val="tr-TR"/>
        </w:rPr>
        <w:t>1.2. Golden Sine Algorithm (GSA)</w:t>
      </w:r>
    </w:p>
    <w:p w14:paraId="67E44234">
      <w:pPr>
        <w:pStyle w:val="15"/>
        <w:ind w:firstLine="400" w:firstLineChars="200"/>
        <w:jc w:val="both"/>
        <w:rPr>
          <w:rFonts w:ascii="Palatino Linotype" w:hAnsi="Palatino Linotype" w:cs="Palatino Linotype"/>
          <w:lang w:val="tr-TR"/>
        </w:rPr>
      </w:pPr>
      <w:r>
        <w:rPr>
          <w:rFonts w:ascii="Palatino Linotype" w:hAnsi="Palatino Linotype" w:cs="Palatino Linotype"/>
          <w:b/>
          <w:bCs/>
          <w:lang w:val="tr-TR"/>
        </w:rPr>
        <w:t>Golden Sine Algorithm (GSA)</w:t>
      </w:r>
      <w:r>
        <w:rPr>
          <w:rFonts w:ascii="Palatino Linotype" w:hAnsi="Palatino Linotype" w:cs="Palatino Linotype"/>
          <w:lang w:val="tr-TR"/>
        </w:rPr>
        <w:t xml:space="preserve">, trigonometri ve altın oran prensiplerinden esinlenerek geliştirilen bir optimizasyon algoritmasıdır. Algoritma, sinüs fonksiyonlarının özelliklerini kullanarak arama sürecini optimize eder. İlk olarak </w:t>
      </w:r>
      <w:r>
        <w:rPr>
          <w:rFonts w:ascii="Palatino Linotype" w:hAnsi="Palatino Linotype" w:cs="Palatino Linotype"/>
          <w:b/>
          <w:bCs/>
          <w:lang w:val="tr-TR"/>
        </w:rPr>
        <w:t>Tanyıldızı ve Demir tarafından 2017 yılında geliştirilmiştir</w:t>
      </w:r>
      <w:r>
        <w:rPr>
          <w:rFonts w:ascii="Palatino Linotype" w:hAnsi="Palatino Linotype" w:cs="Palatino Linotype"/>
          <w:lang w:val="tr-TR"/>
        </w:rPr>
        <w:t xml:space="preserve"> </w:t>
      </w:r>
      <w:sdt>
        <w:sdtPr>
          <w:rPr>
            <w:rFonts w:ascii="Palatino Linotype" w:hAnsi="Palatino Linotype" w:cs="Palatino Linotype"/>
            <w:color w:val="000000"/>
            <w:lang w:val="tr-TR"/>
          </w:rPr>
          <w:tag w:val="MENDELEY_CITATION_v3_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"/>
          <w:id w:val="1514735566"/>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[10]</w:t>
          </w:r>
        </w:sdtContent>
      </w:sdt>
      <w:r>
        <w:rPr>
          <w:rFonts w:ascii="Palatino Linotype" w:hAnsi="Palatino Linotype" w:cs="Palatino Linotype"/>
          <w:lang w:val="tr-TR"/>
        </w:rPr>
        <w:t xml:space="preserve">. İlerleyen yıllarda birçok araştırmacı, GSA'yı farklı optimizasyon algoritmalarıyla birleştirerek veya geliştirerek yeni hibrit çözümler ortaya koymuştur </w:t>
      </w:r>
      <w:sdt>
        <w:sdtPr>
          <w:rPr>
            <w:rFonts w:ascii="Palatino Linotype" w:hAnsi="Palatino Linotype" w:cs="Palatino Linotype"/>
            <w:color w:val="000000"/>
            <w:lang w:val="tr-TR"/>
          </w:rPr>
          <w:tag w:val="MENDELEY_CITATION_v3_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"/>
          <w:id w:val="841124849"/>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[11]</w:t>
          </w:r>
        </w:sdtContent>
      </w:sdt>
      <w:r>
        <w:rPr>
          <w:rFonts w:ascii="Palatino Linotype" w:hAnsi="Palatino Linotype" w:cs="Palatino Linotype"/>
          <w:lang w:val="tr-TR"/>
        </w:rPr>
        <w:t>.</w:t>
      </w:r>
    </w:p>
    <w:p w14:paraId="3ACCC47F">
      <w:pPr>
        <w:pStyle w:val="15"/>
        <w:jc w:val="both"/>
        <w:rPr>
          <w:rFonts w:ascii="Palatino Linotype" w:hAnsi="Palatino Linotype" w:cs="Palatino Linotype"/>
          <w:lang w:val="tr-TR"/>
        </w:rPr>
      </w:pPr>
      <w:r>
        <w:rPr>
          <w:rFonts w:ascii="Palatino Linotype" w:hAnsi="Palatino Linotype" w:cs="Palatino Linotype"/>
          <w:lang w:val="tr-TR"/>
        </w:rPr>
        <w:t xml:space="preserve">2019'da Xie ve arkadaşları, </w:t>
      </w:r>
      <w:r>
        <w:rPr>
          <w:rFonts w:ascii="Palatino Linotype" w:hAnsi="Palatino Linotype" w:cs="Palatino Linotype"/>
          <w:b/>
          <w:bCs/>
          <w:lang w:val="tr-TR"/>
        </w:rPr>
        <w:t>Black Hole Algorithm (BHA)</w:t>
      </w:r>
      <w:r>
        <w:rPr>
          <w:rFonts w:ascii="Palatino Linotype" w:hAnsi="Palatino Linotype" w:cs="Palatino Linotype"/>
          <w:lang w:val="tr-TR"/>
        </w:rPr>
        <w:t xml:space="preserve"> algoritmasını GSA ile birleştirerek </w:t>
      </w:r>
      <w:r>
        <w:rPr>
          <w:rFonts w:ascii="Palatino Linotype" w:hAnsi="Palatino Linotype" w:cs="Palatino Linotype"/>
          <w:b/>
          <w:bCs/>
          <w:lang w:val="tr-TR"/>
        </w:rPr>
        <w:t>Golden Sine and Black Hole Algorithm (GSLBH)</w:t>
      </w:r>
      <w:r>
        <w:rPr>
          <w:rFonts w:ascii="Palatino Linotype" w:hAnsi="Palatino Linotype" w:cs="Palatino Linotype"/>
          <w:lang w:val="tr-TR"/>
        </w:rPr>
        <w:t xml:space="preserve">'yi geliştirmiş, 2020'de Zhang ve Wang ise </w:t>
      </w:r>
      <w:r>
        <w:rPr>
          <w:rFonts w:ascii="Palatino Linotype" w:hAnsi="Palatino Linotype" w:cs="Palatino Linotype"/>
          <w:b/>
          <w:bCs/>
          <w:lang w:val="tr-TR"/>
        </w:rPr>
        <w:t>Whale Optimization Algorithm (WOA)</w:t>
      </w:r>
      <w:r>
        <w:rPr>
          <w:rFonts w:ascii="Palatino Linotype" w:hAnsi="Palatino Linotype" w:cs="Palatino Linotype"/>
          <w:lang w:val="tr-TR"/>
        </w:rPr>
        <w:t xml:space="preserve">'yı GSA ile entegre ederek </w:t>
      </w:r>
      <w:r>
        <w:rPr>
          <w:rFonts w:ascii="Palatino Linotype" w:hAnsi="Palatino Linotype" w:cs="Palatino Linotype"/>
          <w:b/>
          <w:bCs/>
          <w:lang w:val="tr-TR"/>
        </w:rPr>
        <w:t>New Golden Sine-Whale Optimization Algorithm (NGS-WOA)</w:t>
      </w:r>
      <w:r>
        <w:rPr>
          <w:rFonts w:ascii="Palatino Linotype" w:hAnsi="Palatino Linotype" w:cs="Palatino Linotype"/>
          <w:lang w:val="tr-TR"/>
        </w:rPr>
        <w:t xml:space="preserve">'yı ortaya koymuştur </w:t>
      </w:r>
      <w:sdt>
        <w:sdtPr>
          <w:rPr>
            <w:rFonts w:ascii="Palatino Linotype" w:hAnsi="Palatino Linotype" w:cs="Palatino Linotype"/>
            <w:color w:val="000000"/>
            <w:lang w:val="tr-TR"/>
          </w:rPr>
          <w:tag w:val="MENDELEY_CITATION_v3_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"/>
          <w:id w:val="-799375494"/>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[12], [13]</w:t>
          </w:r>
        </w:sdtContent>
      </w:sdt>
      <w:r>
        <w:rPr>
          <w:rFonts w:ascii="Palatino Linotype" w:hAnsi="Palatino Linotype" w:cs="Palatino Linotype"/>
          <w:lang w:val="tr-TR"/>
        </w:rPr>
        <w:t xml:space="preserve">. 2021'de Ghanbari ve Goldani, GSA'yı </w:t>
      </w:r>
      <w:r>
        <w:rPr>
          <w:rFonts w:ascii="Palatino Linotype" w:hAnsi="Palatino Linotype" w:cs="Palatino Linotype"/>
          <w:b/>
          <w:bCs/>
          <w:lang w:val="tr-TR"/>
        </w:rPr>
        <w:t>Support Vector Regression (SVR)</w:t>
      </w:r>
      <w:r>
        <w:rPr>
          <w:rFonts w:ascii="Palatino Linotype" w:hAnsi="Palatino Linotype" w:cs="Palatino Linotype"/>
          <w:lang w:val="tr-TR"/>
        </w:rPr>
        <w:t xml:space="preserve"> parametrelerinin optimizasyonunda kullanarak finans alanında başarılı sonuçlar elde etmiştir </w:t>
      </w:r>
      <w:sdt>
        <w:sdtPr>
          <w:rPr>
            <w:rFonts w:ascii="Palatino Linotype" w:hAnsi="Palatino Linotype" w:cs="Palatino Linotype"/>
            <w:color w:val="000000"/>
            <w:lang w:val="tr-TR"/>
          </w:rPr>
          <w:tag w:val="MENDELEY_CITATION_v3_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"/>
          <w:id w:val="-2108027932"/>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[14]</w:t>
          </w:r>
        </w:sdtContent>
      </w:sdt>
      <w:r>
        <w:rPr>
          <w:rFonts w:ascii="Palatino Linotype" w:hAnsi="Palatino Linotype" w:cs="Palatino Linotype"/>
          <w:lang w:val="tr-TR"/>
        </w:rPr>
        <w:t>.</w:t>
      </w:r>
    </w:p>
    <w:p w14:paraId="5C9AFC6C">
      <w:pPr>
        <w:pStyle w:val="15"/>
        <w:jc w:val="both"/>
        <w:rPr>
          <w:rFonts w:ascii="Palatino Linotype" w:hAnsi="Palatino Linotype" w:cs="Palatino Linotype"/>
          <w:lang w:val="tr-TR"/>
        </w:rPr>
      </w:pPr>
      <w:r>
        <w:rPr>
          <w:rFonts w:ascii="Palatino Linotype" w:hAnsi="Palatino Linotype" w:cs="Palatino Linotype"/>
          <w:lang w:val="tr-TR"/>
        </w:rPr>
        <w:t xml:space="preserve">2022 yılı, GSA tabanlı hibrit algoritmaların yoğun olarak geliştirildiği bir dönem olmuştur. Han ve arkadaşları </w:t>
      </w:r>
      <w:r>
        <w:rPr>
          <w:rFonts w:ascii="Palatino Linotype" w:hAnsi="Palatino Linotype" w:cs="Palatino Linotype"/>
          <w:b/>
          <w:bCs/>
          <w:lang w:val="tr-TR"/>
        </w:rPr>
        <w:t>Golden Sine and Dynamic Multi-Population Algorithm (GDMPA)</w:t>
      </w:r>
      <w:r>
        <w:rPr>
          <w:rFonts w:ascii="Palatino Linotype" w:hAnsi="Palatino Linotype" w:cs="Palatino Linotype"/>
          <w:lang w:val="tr-TR"/>
        </w:rPr>
        <w:t xml:space="preserve">'yı, Liu ve ekibi </w:t>
      </w:r>
      <w:r>
        <w:rPr>
          <w:rFonts w:ascii="Palatino Linotype" w:hAnsi="Palatino Linotype" w:cs="Palatino Linotype"/>
          <w:b/>
          <w:bCs/>
          <w:lang w:val="tr-TR"/>
        </w:rPr>
        <w:t>Hybrid Adaptive Golden Sine Algorithm (HAGSA)</w:t>
      </w:r>
      <w:r>
        <w:rPr>
          <w:rFonts w:ascii="Palatino Linotype" w:hAnsi="Palatino Linotype" w:cs="Palatino Linotype"/>
          <w:lang w:val="tr-TR"/>
        </w:rPr>
        <w:t xml:space="preserve">'yı, Yuan ve arkadaşları ise </w:t>
      </w:r>
      <w:r>
        <w:rPr>
          <w:rFonts w:ascii="Palatino Linotype" w:hAnsi="Palatino Linotype" w:cs="Palatino Linotype"/>
          <w:b/>
          <w:bCs/>
          <w:lang w:val="tr-TR"/>
        </w:rPr>
        <w:t>Lightweight Golden Sine and Golden Jackal Optimization (LSGJO)</w:t>
      </w:r>
      <w:r>
        <w:rPr>
          <w:rFonts w:ascii="Palatino Linotype" w:hAnsi="Palatino Linotype" w:cs="Palatino Linotype"/>
          <w:lang w:val="tr-TR"/>
        </w:rPr>
        <w:t xml:space="preserve">'yu geliştirmiştir </w:t>
      </w:r>
      <w:sdt>
        <w:sdtPr>
          <w:rPr>
            <w:rFonts w:ascii="Palatino Linotype" w:hAnsi="Palatino Linotype" w:cs="Palatino Linotype"/>
            <w:color w:val="000000"/>
            <w:lang w:val="tr-TR"/>
          </w:rPr>
          <w:tag w:val="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"/>
          <w:id w:val="499550404"/>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[15], [16]</w:t>
          </w:r>
        </w:sdtContent>
      </w:sdt>
      <w:r>
        <w:rPr>
          <w:rFonts w:ascii="Palatino Linotype" w:hAnsi="Palatino Linotype" w:cs="Palatino Linotype"/>
          <w:lang w:val="tr-TR"/>
        </w:rPr>
        <w:t>. Bu algoritmalar, özellikle mühendislik tasarım problemlerinde ve endüstriyel uygulamalarda önemli iyileştirmeler sağlamıştır.</w:t>
      </w:r>
    </w:p>
    <w:p w14:paraId="40D2B598">
      <w:pPr>
        <w:pStyle w:val="15"/>
        <w:jc w:val="both"/>
        <w:rPr>
          <w:rFonts w:ascii="Palatino Linotype" w:hAnsi="Palatino Linotype" w:cs="Palatino Linotype"/>
          <w:lang w:val="tr-TR"/>
        </w:rPr>
      </w:pPr>
      <w:r>
        <w:rPr>
          <w:rFonts w:ascii="Palatino Linotype" w:hAnsi="Palatino Linotype" w:cs="Palatino Linotype"/>
          <w:lang w:val="tr-TR"/>
        </w:rPr>
        <w:t>2024'e gelindiğinde, Adegboye ve arkadaşları</w:t>
      </w:r>
      <w:r>
        <w:rPr>
          <w:rFonts w:ascii="Palatino Linotype" w:hAnsi="Palatino Linotype" w:cs="Palatino Linotype"/>
          <w:b/>
          <w:bCs/>
          <w:lang w:val="tr-TR"/>
        </w:rPr>
        <w:t xml:space="preserve"> Dual Guided Strategy with Sine Cosine Search Optimization (DGS-SCSO)</w:t>
      </w:r>
      <w:r>
        <w:rPr>
          <w:rFonts w:ascii="Palatino Linotype" w:hAnsi="Palatino Linotype" w:cs="Palatino Linotype"/>
          <w:lang w:val="tr-TR"/>
        </w:rPr>
        <w:t xml:space="preserve">'yu, Li ve ekibi ise </w:t>
      </w:r>
      <w:r>
        <w:rPr>
          <w:rFonts w:ascii="Palatino Linotype" w:hAnsi="Palatino Linotype" w:cs="Palatino Linotype"/>
          <w:b/>
          <w:bCs/>
          <w:lang w:val="tr-TR"/>
        </w:rPr>
        <w:t>Reinforced Golden Sine and Arithmetic Optimization Algorithm (RGAOA)</w:t>
      </w:r>
      <w:r>
        <w:rPr>
          <w:rFonts w:ascii="Palatino Linotype" w:hAnsi="Palatino Linotype" w:cs="Palatino Linotype"/>
          <w:lang w:val="tr-TR"/>
        </w:rPr>
        <w:t xml:space="preserve">'yı geliştirerek GSA'nın evrimini sürdürmüştür </w:t>
      </w:r>
      <w:sdt>
        <w:sdtPr>
          <w:rPr>
            <w:rFonts w:ascii="Palatino Linotype" w:hAnsi="Palatino Linotype" w:cs="Palatino Linotype"/>
            <w:color w:val="000000"/>
            <w:lang w:val="tr-TR"/>
          </w:rPr>
          <w:tag w:val="MENDELEY_CITATION_v3_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"/>
          <w:id w:val="515662263"/>
          <w:placeholder>
            <w:docPart w:val="DefaultPlaceholder_-1854013440"/>
          </w:placeholder>
        </w:sdtPr>
        <w:sdtEndPr>
          <w:rPr>
            <w:rFonts w:ascii="Palatino Linotype" w:hAnsi="Palatino Linotype" w:cs="Palatino Linotype"/>
            <w:color w:val="000000"/>
            <w:lang w:val="tr-TR"/>
          </w:rPr>
        </w:sdtEndPr>
        <w:sdtContent>
          <w:r>
            <w:rPr>
              <w:rFonts w:ascii="Palatino Linotype" w:hAnsi="Palatino Linotype" w:cs="Palatino Linotype"/>
              <w:color w:val="000000"/>
              <w:lang w:val="tr-TR"/>
            </w:rPr>
            <w:t>[17], [18]</w:t>
          </w:r>
        </w:sdtContent>
      </w:sdt>
      <w:r>
        <w:rPr>
          <w:rFonts w:ascii="Palatino Linotype" w:hAnsi="Palatino Linotype" w:cs="Palatino Linotype"/>
          <w:lang w:val="tr-TR"/>
        </w:rPr>
        <w:t>. Bu yeni algoritmalar, özellikle yüksek boyutlu optimizasyon problemlerinde ve karmaşık mühendislik uygulamalarında dikkat çekici performans artışları elde etmiştir.</w:t>
      </w:r>
    </w:p>
    <w:p w14:paraId="6E8D5372">
      <w:pPr>
        <w:pStyle w:val="15"/>
        <w:jc w:val="both"/>
        <w:rPr>
          <w:rFonts w:ascii="Palatino Linotype" w:hAnsi="Palatino Linotype" w:cs="Palatino Linotype"/>
          <w:lang w:val="tr-TR"/>
        </w:rPr>
      </w:pPr>
      <w:r>
        <w:rPr>
          <w:rFonts w:ascii="Palatino Linotype" w:hAnsi="Palatino Linotype" w:cs="Palatino Linotype"/>
          <w:lang w:val="tr-TR"/>
        </w:rPr>
        <w:t>Tüm bu çalışmalar, GSA'nın meta-sezgisel optimizasyon alanında güçlü bir temel oluşturduğunu ve farklı algoritmalarla hibrit edildiğinde çeşitli problem türlerinde etkili sonuçlar ürettiğini göstermektedir. GSA'nın basit yapısı ve güçlü matematiksel temeli, onu sürekli geliştirmeye ve yeni uygulamalara adapte etmeye uygun bir algoritma haline getirmektedir.</w:t>
      </w:r>
    </w:p>
    <w:p w14:paraId="3EC72457">
      <w:pPr>
        <w:pStyle w:val="4"/>
        <w:rPr>
          <w:rFonts w:hint="default" w:ascii="Palatino Linotype" w:hAnsi="Palatino Linotype" w:cs="Palatino Linotype"/>
          <w:sz w:val="22"/>
          <w:szCs w:val="22"/>
          <w:lang w:val="tr-TR"/>
        </w:rPr>
      </w:pPr>
      <w:r>
        <w:rPr>
          <w:rFonts w:hint="default" w:ascii="Palatino Linotype" w:hAnsi="Palatino Linotype" w:cs="Palatino Linotype"/>
          <w:sz w:val="22"/>
          <w:szCs w:val="22"/>
          <w:lang w:val="tr-TR"/>
        </w:rPr>
        <w:t>Kullanım Alanları</w:t>
      </w:r>
    </w:p>
    <w:p w14:paraId="78C9F50B">
      <w:pPr>
        <w:numPr>
          <w:ilvl w:val="0"/>
          <w:numId w:val="13"/>
        </w:numPr>
        <w:spacing w:beforeAutospacing="1" w:afterAutospacing="1"/>
        <w:rPr>
          <w:rFonts w:ascii="Palatino Linotype" w:hAnsi="Palatino Linotype" w:cs="Palatino Linotype"/>
          <w:lang w:val="tr-TR"/>
        </w:rPr>
      </w:pPr>
      <w:r>
        <w:rPr>
          <w:rFonts w:ascii="Palatino Linotype" w:hAnsi="Palatino Linotype" w:cs="Palatino Linotype"/>
          <w:lang w:val="tr-TR"/>
        </w:rPr>
        <w:t>Matematiksel optimizasyon</w:t>
      </w:r>
    </w:p>
    <w:p w14:paraId="76CAA639">
      <w:pPr>
        <w:numPr>
          <w:ilvl w:val="0"/>
          <w:numId w:val="13"/>
        </w:numPr>
        <w:spacing w:beforeAutospacing="1" w:afterAutospacing="1"/>
        <w:rPr>
          <w:rFonts w:ascii="Palatino Linotype" w:hAnsi="Palatino Linotype" w:cs="Palatino Linotype"/>
          <w:lang w:val="tr-TR"/>
        </w:rPr>
      </w:pPr>
      <w:r>
        <w:rPr>
          <w:rFonts w:ascii="Palatino Linotype" w:hAnsi="Palatino Linotype" w:cs="Palatino Linotype"/>
          <w:lang w:val="tr-TR"/>
        </w:rPr>
        <w:t>Ener</w:t>
      </w:r>
      <w:r>
        <w:rPr>
          <w:rFonts w:hint="default" w:ascii="Palatino Linotype" w:hAnsi="Palatino Linotype" w:cs="Palatino Linotype"/>
          <w:lang w:val="tr-TR"/>
        </w:rPr>
        <w:t>j</w:t>
      </w:r>
      <w:r>
        <w:rPr>
          <w:rFonts w:ascii="Palatino Linotype" w:hAnsi="Palatino Linotype" w:cs="Palatino Linotype"/>
          <w:lang w:val="tr-TR"/>
        </w:rPr>
        <w:t>i sistemleri</w:t>
      </w:r>
    </w:p>
    <w:p w14:paraId="0DAFA92E">
      <w:pPr>
        <w:numPr>
          <w:ilvl w:val="0"/>
          <w:numId w:val="13"/>
        </w:numPr>
        <w:spacing w:beforeAutospacing="1" w:afterAutospacing="1"/>
        <w:rPr>
          <w:rFonts w:ascii="Palatino Linotype" w:hAnsi="Palatino Linotype" w:cs="Palatino Linotype"/>
          <w:lang w:val="tr-TR"/>
        </w:rPr>
      </w:pPr>
      <w:r>
        <w:rPr>
          <w:rFonts w:ascii="Palatino Linotype" w:hAnsi="Palatino Linotype" w:cs="Palatino Linotype"/>
          <w:lang w:val="tr-TR"/>
        </w:rPr>
        <w:t xml:space="preserve">Endüstriyel mühendislik </w:t>
      </w:r>
      <w:r>
        <w:rPr>
          <w:rFonts w:hint="default" w:ascii="Palatino Linotype" w:hAnsi="Palatino Linotype" w:cs="Palatino Linotype"/>
          <w:lang w:val="tr-TR"/>
        </w:rPr>
        <w:t xml:space="preserve">ve tasarım </w:t>
      </w:r>
      <w:r>
        <w:rPr>
          <w:rFonts w:ascii="Palatino Linotype" w:hAnsi="Palatino Linotype" w:cs="Palatino Linotype"/>
          <w:lang w:val="tr-TR"/>
        </w:rPr>
        <w:t>uygulamaları</w:t>
      </w:r>
    </w:p>
    <w:p w14:paraId="5CE1DA27">
      <w:pPr>
        <w:pStyle w:val="15"/>
        <w:jc w:val="both"/>
        <w:rPr>
          <w:rFonts w:ascii="Palatino Linotype" w:hAnsi="Palatino Linotype" w:cs="Palatino Linotype"/>
          <w:lang w:val="tr-TR"/>
        </w:rPr>
      </w:pPr>
      <w:r>
        <w:rPr>
          <w:rFonts w:ascii="Palatino Linotype" w:hAnsi="Palatino Linotype" w:cs="Palatino Linotype"/>
          <w:lang w:val="tr-TR"/>
        </w:rPr>
        <w:t xml:space="preserve">İki algoritmanında ilk çalışmalarının Google Scholar üzerinden alınmış ekran görüntüleri Figure 1 ve Figure 2’de verilmiştir. </w:t>
      </w:r>
    </w:p>
    <w:p w14:paraId="5F7AF89C">
      <w:pPr>
        <w:pStyle w:val="15"/>
        <w:jc w:val="both"/>
        <w:rPr>
          <w:rFonts w:ascii="Palatino Linotype" w:hAnsi="Palatino Linotype" w:cs="Palatino Linotype"/>
          <w:lang w:val="tr-TR"/>
        </w:rPr>
      </w:pPr>
    </w:p>
    <w:p w14:paraId="0BA06ED6">
      <w:pPr>
        <w:jc w:val="center"/>
        <w:rPr>
          <w:lang w:val="tr-TR"/>
        </w:rPr>
      </w:pPr>
      <w:r>
        <w:rPr>
          <w:lang w:val="tr-TR"/>
        </w:rPr>
        <w:drawing>
          <wp:inline distT="0" distB="0" distL="114300" distR="114300">
            <wp:extent cx="3437890" cy="822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rcRect r="34763"/>
                    <a:stretch>
                      <a:fillRect/>
                    </a:stretch>
                  </pic:blipFill>
                  <pic:spPr>
                    <a:xfrm>
                      <a:off x="0" y="0"/>
                      <a:ext cx="3437890" cy="822325"/>
                    </a:xfrm>
                    <a:prstGeom prst="rect">
                      <a:avLst/>
                    </a:prstGeom>
                    <a:noFill/>
                    <a:ln>
                      <a:noFill/>
                    </a:ln>
                  </pic:spPr>
                </pic:pic>
              </a:graphicData>
            </a:graphic>
          </wp:inline>
        </w:drawing>
      </w:r>
    </w:p>
    <w:p w14:paraId="24C8CC61">
      <w:pPr>
        <w:pStyle w:val="15"/>
        <w:jc w:val="center"/>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1</w:t>
      </w:r>
      <w:r>
        <w:rPr>
          <w:rFonts w:ascii="Palatino Linotype" w:hAnsi="Palatino Linotype" w:cs="Palatino Linotype"/>
          <w:lang w:val="tr-TR"/>
        </w:rPr>
        <w:fldChar w:fldCharType="end"/>
      </w:r>
      <w:r>
        <w:rPr>
          <w:rFonts w:ascii="Palatino Linotype" w:hAnsi="Palatino Linotype" w:cs="Palatino Linotype"/>
          <w:lang w:val="tr-TR"/>
        </w:rPr>
        <w:t>. Bald Eagle Algoritması ilk çalışma.</w:t>
      </w:r>
    </w:p>
    <w:p w14:paraId="46556766">
      <w:pPr>
        <w:rPr>
          <w:lang w:val="tr-TR"/>
        </w:rPr>
      </w:pPr>
    </w:p>
    <w:p w14:paraId="556C9CCE">
      <w:pPr>
        <w:jc w:val="center"/>
        <w:rPr>
          <w:lang w:val="tr-TR"/>
        </w:rPr>
      </w:pPr>
      <w:r>
        <w:rPr>
          <w:lang w:val="tr-TR"/>
        </w:rPr>
        <w:drawing>
          <wp:inline distT="0" distB="0" distL="114300" distR="114300">
            <wp:extent cx="3715385" cy="8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rcRect r="29498"/>
                    <a:stretch>
                      <a:fillRect/>
                    </a:stretch>
                  </pic:blipFill>
                  <pic:spPr>
                    <a:xfrm>
                      <a:off x="0" y="0"/>
                      <a:ext cx="3715385" cy="819150"/>
                    </a:xfrm>
                    <a:prstGeom prst="rect">
                      <a:avLst/>
                    </a:prstGeom>
                    <a:noFill/>
                    <a:ln>
                      <a:noFill/>
                    </a:ln>
                  </pic:spPr>
                </pic:pic>
              </a:graphicData>
            </a:graphic>
          </wp:inline>
        </w:drawing>
      </w:r>
    </w:p>
    <w:p w14:paraId="42C86221">
      <w:pPr>
        <w:pStyle w:val="15"/>
        <w:jc w:val="center"/>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2</w:t>
      </w:r>
      <w:r>
        <w:rPr>
          <w:rFonts w:ascii="Palatino Linotype" w:hAnsi="Palatino Linotype" w:cs="Palatino Linotype"/>
          <w:lang w:val="tr-TR"/>
        </w:rPr>
        <w:fldChar w:fldCharType="end"/>
      </w:r>
      <w:r>
        <w:rPr>
          <w:rFonts w:ascii="Palatino Linotype" w:hAnsi="Palatino Linotype" w:cs="Palatino Linotype"/>
          <w:lang w:val="tr-TR"/>
        </w:rPr>
        <w:t>. Golden Sine Algoritması ilk çalışma.</w:t>
      </w:r>
    </w:p>
    <w:p w14:paraId="1C6956EB">
      <w:pPr>
        <w:rPr>
          <w:lang w:val="tr-TR"/>
        </w:rPr>
      </w:pPr>
    </w:p>
    <w:p w14:paraId="1038416D">
      <w:pPr>
        <w:rPr>
          <w:rFonts w:ascii="Palatino Linotype" w:hAnsi="Palatino Linotype" w:cs="Palatino Linotype"/>
          <w:lang w:val="tr-TR"/>
        </w:rPr>
      </w:pPr>
      <w:r>
        <w:rPr>
          <w:rFonts w:ascii="Palatino Linotype" w:hAnsi="Palatino Linotype" w:cs="Palatino Linotype"/>
          <w:lang w:val="tr-TR"/>
        </w:rPr>
        <w:t>Algoritmaların isimleri ile Web of Science üzerinde yapılan anahtar kelime aramasına göre yapılan çalışma sayılarının grafiği Figure 3 ve Figure 4’de verilmiştir.</w:t>
      </w:r>
    </w:p>
    <w:p w14:paraId="5932B415">
      <w:pPr>
        <w:rPr>
          <w:lang w:val="tr-TR"/>
        </w:rPr>
      </w:pPr>
    </w:p>
    <w:p w14:paraId="09338065">
      <w:pPr>
        <w:rPr>
          <w:lang w:val="tr-TR"/>
        </w:rPr>
      </w:pPr>
    </w:p>
    <w:p w14:paraId="17D15259">
      <w:pPr>
        <w:rPr>
          <w:lang w:val="tr-TR"/>
        </w:rPr>
      </w:pPr>
      <w:r>
        <w:rPr>
          <w:lang w:val="tr-TR"/>
        </w:rPr>
        <w:drawing>
          <wp:inline distT="0" distB="0" distL="114300" distR="114300">
            <wp:extent cx="5266690" cy="263334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6690" cy="2633345"/>
                    </a:xfrm>
                    <a:prstGeom prst="rect">
                      <a:avLst/>
                    </a:prstGeom>
                    <a:noFill/>
                    <a:ln>
                      <a:noFill/>
                    </a:ln>
                  </pic:spPr>
                </pic:pic>
              </a:graphicData>
            </a:graphic>
          </wp:inline>
        </w:drawing>
      </w:r>
    </w:p>
    <w:p w14:paraId="5450E7E3">
      <w:pPr>
        <w:jc w:val="center"/>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3</w:t>
      </w:r>
      <w:r>
        <w:rPr>
          <w:rFonts w:ascii="Palatino Linotype" w:hAnsi="Palatino Linotype" w:cs="Palatino Linotype"/>
          <w:lang w:val="tr-TR"/>
        </w:rPr>
        <w:fldChar w:fldCharType="end"/>
      </w:r>
      <w:r>
        <w:rPr>
          <w:rFonts w:ascii="Palatino Linotype" w:hAnsi="Palatino Linotype" w:cs="Palatino Linotype"/>
          <w:lang w:val="tr-TR"/>
        </w:rPr>
        <w:t xml:space="preserve">. Yıllara göre </w:t>
      </w:r>
      <w:r>
        <w:rPr>
          <w:rFonts w:hint="default" w:ascii="Palatino Linotype" w:hAnsi="Palatino Linotype" w:cs="Palatino Linotype"/>
          <w:lang w:val="tr-TR"/>
        </w:rPr>
        <w:t xml:space="preserve">BES </w:t>
      </w:r>
      <w:r>
        <w:rPr>
          <w:rFonts w:ascii="Palatino Linotype" w:hAnsi="Palatino Linotype" w:cs="Palatino Linotype"/>
          <w:lang w:val="tr-TR"/>
        </w:rPr>
        <w:t>Algoritması üzerine yapılmış akademik çalışma sayıları (Veriler WoS üzerinden alınmıştır).</w:t>
      </w:r>
    </w:p>
    <w:p w14:paraId="39D28819">
      <w:pPr>
        <w:rPr>
          <w:lang w:val="tr-TR"/>
        </w:rPr>
      </w:pPr>
    </w:p>
    <w:p w14:paraId="5CBC0CFC">
      <w:pPr>
        <w:rPr>
          <w:lang w:val="tr-TR"/>
        </w:rPr>
      </w:pPr>
      <w:r>
        <w:rPr>
          <w:lang w:val="tr-TR"/>
        </w:rPr>
        <w:drawing>
          <wp:inline distT="0" distB="0" distL="114300" distR="114300">
            <wp:extent cx="5266690" cy="263334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2633345"/>
                    </a:xfrm>
                    <a:prstGeom prst="rect">
                      <a:avLst/>
                    </a:prstGeom>
                    <a:noFill/>
                    <a:ln>
                      <a:noFill/>
                    </a:ln>
                  </pic:spPr>
                </pic:pic>
              </a:graphicData>
            </a:graphic>
          </wp:inline>
        </w:drawing>
      </w:r>
    </w:p>
    <w:p w14:paraId="354AFA96">
      <w:pPr>
        <w:jc w:val="center"/>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4</w:t>
      </w:r>
      <w:r>
        <w:rPr>
          <w:rFonts w:ascii="Palatino Linotype" w:hAnsi="Palatino Linotype" w:cs="Palatino Linotype"/>
          <w:lang w:val="tr-TR"/>
        </w:rPr>
        <w:fldChar w:fldCharType="end"/>
      </w:r>
      <w:r>
        <w:rPr>
          <w:rFonts w:ascii="Palatino Linotype" w:hAnsi="Palatino Linotype" w:cs="Palatino Linotype"/>
          <w:lang w:val="tr-TR"/>
        </w:rPr>
        <w:t>. Yıllara göre G</w:t>
      </w:r>
      <w:r>
        <w:rPr>
          <w:rFonts w:hint="default" w:ascii="Palatino Linotype" w:hAnsi="Palatino Linotype" w:cs="Palatino Linotype"/>
          <w:lang w:val="tr-TR"/>
        </w:rPr>
        <w:t>SA</w:t>
      </w:r>
      <w:r>
        <w:rPr>
          <w:rFonts w:ascii="Palatino Linotype" w:hAnsi="Palatino Linotype" w:cs="Palatino Linotype"/>
          <w:lang w:val="tr-TR"/>
        </w:rPr>
        <w:t xml:space="preserve"> üzerine yapılmış akademik çalışma sayıları (Veriler WoS üzerinden alınmıştır).</w:t>
      </w:r>
    </w:p>
    <w:p w14:paraId="187C1A92">
      <w:pPr>
        <w:rPr>
          <w:lang w:val="tr-TR"/>
        </w:rPr>
      </w:pPr>
    </w:p>
    <w:p w14:paraId="6C1410DA">
      <w:pPr>
        <w:rPr>
          <w:lang w:val="tr-TR"/>
        </w:rPr>
      </w:pPr>
    </w:p>
    <w:p w14:paraId="58D775C7">
      <w:pPr>
        <w:rPr>
          <w:lang w:val="tr-TR"/>
        </w:rPr>
      </w:pPr>
    </w:p>
    <w:p w14:paraId="5CCE336D">
      <w:pPr>
        <w:rPr>
          <w:lang w:val="tr-TR"/>
        </w:rPr>
      </w:pPr>
    </w:p>
    <w:p w14:paraId="6D97B828">
      <w:pPr>
        <w:rPr>
          <w:lang w:val="tr-TR"/>
        </w:rPr>
      </w:pPr>
    </w:p>
    <w:p w14:paraId="7080D562">
      <w:pPr>
        <w:rPr>
          <w:lang w:val="tr-TR"/>
        </w:rPr>
      </w:pPr>
    </w:p>
    <w:p w14:paraId="1986FE60">
      <w:pPr>
        <w:rPr>
          <w:lang w:val="tr-TR"/>
        </w:rPr>
      </w:pPr>
    </w:p>
    <w:p w14:paraId="6AD96065">
      <w:pPr>
        <w:pStyle w:val="2"/>
        <w:numPr>
          <w:ilvl w:val="0"/>
          <w:numId w:val="11"/>
        </w:numPr>
        <w:spacing w:line="240" w:lineRule="auto"/>
        <w:rPr>
          <w:rFonts w:ascii="Palatino Linotype" w:hAnsi="Palatino Linotype" w:cs="Palatino Linotype"/>
          <w:lang w:val="tr-TR"/>
        </w:rPr>
      </w:pPr>
      <w:r>
        <w:rPr>
          <w:rFonts w:ascii="Palatino Linotype" w:hAnsi="Palatino Linotype" w:cs="Palatino Linotype"/>
          <w:lang w:val="tr-TR"/>
        </w:rPr>
        <w:t>Materyal : Algoritmaların Teknik Detayları</w:t>
      </w:r>
    </w:p>
    <w:p w14:paraId="3053F363">
      <w:pPr>
        <w:ind w:firstLine="400" w:firstLineChars="200"/>
        <w:jc w:val="both"/>
        <w:rPr>
          <w:rFonts w:ascii="Palatino Linotype" w:hAnsi="Palatino Linotype" w:cs="Palatino Linotype"/>
          <w:lang w:val="tr-TR"/>
        </w:rPr>
      </w:pPr>
      <w:r>
        <w:rPr>
          <w:rFonts w:ascii="Palatino Linotype" w:hAnsi="Palatino Linotype" w:cs="Palatino Linotype"/>
          <w:lang w:val="tr-TR"/>
        </w:rPr>
        <w:t>Metasezgisel algoritmalar farklı alanlardan ilham almış olabilir. Genel bir sınıflandırma Figure 5’de verilmiştir.</w:t>
      </w:r>
    </w:p>
    <w:p w14:paraId="1FACD7A3">
      <w:pPr>
        <w:rPr>
          <w:rFonts w:ascii="Palatino Linotype" w:hAnsi="Palatino Linotype" w:cs="Palatino Linotype"/>
          <w:lang w:val="tr-TR"/>
        </w:rPr>
      </w:pPr>
    </w:p>
    <w:p w14:paraId="44D9444F">
      <w:pPr>
        <w:rPr>
          <w:lang w:val="tr-TR"/>
        </w:rPr>
      </w:pPr>
      <w:r>
        <w:rPr>
          <w:lang w:val="tr-TR"/>
        </w:rPr>
        <w:drawing>
          <wp:inline distT="0" distB="0" distL="114300" distR="114300">
            <wp:extent cx="5270500" cy="293941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0500" cy="2939415"/>
                    </a:xfrm>
                    <a:prstGeom prst="rect">
                      <a:avLst/>
                    </a:prstGeom>
                    <a:noFill/>
                    <a:ln>
                      <a:noFill/>
                    </a:ln>
                  </pic:spPr>
                </pic:pic>
              </a:graphicData>
            </a:graphic>
          </wp:inline>
        </w:drawing>
      </w:r>
    </w:p>
    <w:p w14:paraId="5E1E5819">
      <w:pPr>
        <w:jc w:val="center"/>
        <w:rPr>
          <w:rFonts w:ascii="Palatino Linotype" w:hAnsi="Palatino Linotype" w:cs="Palatino Linotype"/>
          <w:lang w:val="tr-TR"/>
        </w:rPr>
      </w:pPr>
    </w:p>
    <w:p w14:paraId="4D26A946">
      <w:pPr>
        <w:jc w:val="center"/>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5</w:t>
      </w:r>
      <w:r>
        <w:rPr>
          <w:rFonts w:ascii="Palatino Linotype" w:hAnsi="Palatino Linotype" w:cs="Palatino Linotype"/>
          <w:lang w:val="tr-TR"/>
        </w:rPr>
        <w:fldChar w:fldCharType="end"/>
      </w:r>
      <w:r>
        <w:rPr>
          <w:rFonts w:ascii="Palatino Linotype" w:hAnsi="Palatino Linotype" w:cs="Palatino Linotype"/>
          <w:lang w:val="tr-TR"/>
        </w:rPr>
        <w:t>. Metasezgisel algoritmaların genel sınıflandırılması</w:t>
      </w:r>
    </w:p>
    <w:p w14:paraId="5F38B560">
      <w:pPr>
        <w:rPr>
          <w:lang w:val="tr-TR"/>
        </w:rPr>
      </w:pPr>
    </w:p>
    <w:p w14:paraId="1D9300A3">
      <w:pPr>
        <w:rPr>
          <w:lang w:val="tr-TR"/>
        </w:rPr>
      </w:pPr>
    </w:p>
    <w:p w14:paraId="2B8C421C">
      <w:pPr>
        <w:pStyle w:val="3"/>
        <w:rPr>
          <w:rFonts w:hint="default" w:ascii="Palatino Linotype" w:hAnsi="Palatino Linotype" w:cs="Palatino Linotype"/>
          <w:sz w:val="32"/>
          <w:szCs w:val="32"/>
          <w:lang w:val="tr-TR"/>
        </w:rPr>
      </w:pPr>
      <w:r>
        <w:rPr>
          <w:rFonts w:hint="default" w:ascii="Palatino Linotype" w:hAnsi="Palatino Linotype" w:cs="Palatino Linotype"/>
          <w:sz w:val="32"/>
          <w:szCs w:val="32"/>
          <w:lang w:val="tr-TR"/>
        </w:rPr>
        <w:t>2.1 Bald Eagle Search Algorithm (BES)</w:t>
      </w:r>
    </w:p>
    <w:p w14:paraId="3ED0FE4B">
      <w:pPr>
        <w:ind w:firstLine="400" w:firstLineChars="200"/>
        <w:jc w:val="both"/>
        <w:rPr>
          <w:rFonts w:ascii="Palatino Linotype" w:hAnsi="Palatino Linotype" w:cs="Palatino Linotype"/>
          <w:lang w:val="tr-TR"/>
        </w:rPr>
      </w:pPr>
      <w:r>
        <w:rPr>
          <w:rFonts w:ascii="Palatino Linotype" w:hAnsi="Palatino Linotype" w:cs="Palatino Linotype"/>
          <w:lang w:val="tr-TR"/>
        </w:rPr>
        <w:t xml:space="preserve">Kartallar son derece keskin bir görüşe sahiptir ve havada uzun süre süzülerek geniş bir alanı tarayabilir; bu sayede yüzlerce feet yükseklikteyken bile avlarını tepit edebilirler. Bald Eagle Search (BES), kel kartalların bu avlanma davranışını taklit eden, doğadan ilham alan ve sürü tabanlı bir meta-sezgisel algoritmadır. BES üç temel aşamadan oluşur: </w:t>
      </w:r>
      <w:r>
        <w:rPr>
          <w:rFonts w:ascii="Palatino Linotype" w:hAnsi="Palatino Linotype" w:cs="Palatino Linotype"/>
          <w:b/>
          <w:bCs/>
          <w:lang w:val="tr-TR"/>
        </w:rPr>
        <w:t>Alan Seçme (Select Space), Alanda Arama (Search in Space) ve Süzülerek Dalış (Swooping)</w:t>
      </w:r>
      <w:r>
        <w:rPr>
          <w:rFonts w:ascii="Palatino Linotype" w:hAnsi="Palatino Linotype" w:cs="Palatino Linotype"/>
          <w:lang w:val="tr-TR"/>
        </w:rPr>
        <w:t>. İlk olarak, başlangıç popülasyonu (rastgele potansiyel çözümler kümesi) oluşturulur ve değerlendirilir. Sonrasında BES’in her iterasyonu üç alt adım şeklinde ilerler: seçim aşaması ile yeni arama alanları belirlenir, arama aşaması ile bu alanlar içinde çözüm adayları dolaştırılarak en iyi nokta iyileştirilmeye çalışılır, ve dalış aşaması ile bulunan en iyi noktaya doğru tüm adaylar yaklaştırılarak çözüm yoğunlaştırılır. Her aşama, kartalın avlanma davranışının bir parçasını temsil eder ve bu biyolojik analoji sayesinde algoritmanın parametreleri ve adımları tasarlanmıştır.</w:t>
      </w:r>
    </w:p>
    <w:p w14:paraId="72B86014">
      <w:pPr>
        <w:pStyle w:val="4"/>
        <w:rPr>
          <w:rFonts w:hint="default" w:ascii="Palatino Linotype" w:hAnsi="Palatino Linotype" w:cs="Palatino Linotype"/>
          <w:lang w:val="tr-TR"/>
        </w:rPr>
      </w:pPr>
      <w:r>
        <w:rPr>
          <w:rFonts w:hint="default" w:ascii="Palatino Linotype" w:hAnsi="Palatino Linotype" w:cs="Palatino Linotype"/>
          <w:lang w:val="tr-TR"/>
        </w:rPr>
        <w:t>Adımları</w:t>
      </w:r>
    </w:p>
    <w:p w14:paraId="264AE17E">
      <w:pPr>
        <w:numPr>
          <w:ilvl w:val="0"/>
          <w:numId w:val="14"/>
        </w:numPr>
        <w:spacing w:beforeAutospacing="1" w:afterAutospacing="1"/>
        <w:jc w:val="both"/>
        <w:rPr>
          <w:rFonts w:ascii="Palatino Linotype" w:hAnsi="Palatino Linotype" w:cs="Palatino Linotype"/>
          <w:lang w:val="tr-TR"/>
        </w:rPr>
      </w:pPr>
      <w:r>
        <w:rPr>
          <w:rStyle w:val="92"/>
          <w:rFonts w:ascii="Palatino Linotype" w:hAnsi="Palatino Linotype" w:cs="Palatino Linotype"/>
          <w:lang w:val="tr-TR"/>
        </w:rPr>
        <w:t>Başlatma</w:t>
      </w:r>
      <w:r>
        <w:rPr>
          <w:rFonts w:ascii="Palatino Linotype" w:hAnsi="Palatino Linotype" w:cs="Palatino Linotype"/>
          <w:lang w:val="tr-TR"/>
        </w:rPr>
        <w:t>: Rastgele potansiyel çözümlerden oluşan bir başlangıç popülasyonu oluşturulur ve bu çözümler değerlendirilir.</w:t>
      </w:r>
    </w:p>
    <w:p w14:paraId="21B96CED">
      <w:pPr>
        <w:numPr>
          <w:ilvl w:val="0"/>
          <w:numId w:val="14"/>
        </w:numPr>
        <w:spacing w:beforeAutospacing="1" w:afterAutospacing="1"/>
        <w:jc w:val="both"/>
        <w:rPr>
          <w:lang w:val="tr-TR"/>
        </w:rPr>
      </w:pPr>
      <w:r>
        <w:rPr>
          <w:rStyle w:val="92"/>
          <w:rFonts w:ascii="Palatino Linotype" w:hAnsi="Palatino Linotype" w:cs="Palatino Linotype"/>
          <w:lang w:val="tr-TR"/>
        </w:rPr>
        <w:t>Seçim Aşaması (Exploration)</w:t>
      </w:r>
      <w:r>
        <w:rPr>
          <w:rFonts w:ascii="Palatino Linotype" w:hAnsi="Palatino Linotype" w:cs="Palatino Linotype"/>
          <w:lang w:val="tr-TR"/>
        </w:rPr>
        <w:t>: Kartalın geniş alanlarda avını araması gibi, algoritma çözüm uzayında yeni arama alanları belirler. Bu aşama, keşfi ve çeşitliliği teşvik eder.</w:t>
      </w:r>
    </w:p>
    <w:p w14:paraId="619484E1">
      <w:pPr>
        <w:spacing w:beforeAutospacing="1" w:afterAutospacing="1"/>
        <w:ind w:left="360"/>
        <w:jc w:val="center"/>
        <w:rPr>
          <w:lang w:val="tr-TR"/>
        </w:rPr>
      </w:pPr>
      <w:r>
        <w:rPr>
          <w:lang w:val="tr-TR"/>
        </w:rPr>
        <w:drawing>
          <wp:inline distT="0" distB="0" distL="114300" distR="114300">
            <wp:extent cx="2481580" cy="1678305"/>
            <wp:effectExtent l="0" t="0" r="254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481580" cy="1678305"/>
                    </a:xfrm>
                    <a:prstGeom prst="rect">
                      <a:avLst/>
                    </a:prstGeom>
                    <a:noFill/>
                    <a:ln>
                      <a:noFill/>
                    </a:ln>
                  </pic:spPr>
                </pic:pic>
              </a:graphicData>
            </a:graphic>
          </wp:inline>
        </w:drawing>
      </w:r>
    </w:p>
    <w:p w14:paraId="19BAA234">
      <w:pPr>
        <w:pStyle w:val="23"/>
        <w:jc w:val="center"/>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6</w:t>
      </w:r>
      <w:r>
        <w:rPr>
          <w:rFonts w:ascii="Palatino Linotype" w:hAnsi="Palatino Linotype" w:cs="Palatino Linotype"/>
          <w:lang w:val="tr-TR"/>
        </w:rPr>
        <w:fldChar w:fldCharType="end"/>
      </w:r>
      <w:r>
        <w:rPr>
          <w:rFonts w:ascii="Palatino Linotype" w:hAnsi="Palatino Linotype" w:cs="Palatino Linotype"/>
          <w:lang w:val="tr-TR"/>
        </w:rPr>
        <w:t>. Seçim aşaması - Select Space [1]</w:t>
      </w:r>
    </w:p>
    <w:p w14:paraId="27ED5F09">
      <w:pPr>
        <w:rPr>
          <w:rFonts w:ascii="Palatino Linotype" w:hAnsi="Palatino Linotype" w:cs="Palatino Linotype"/>
          <w:lang w:val="tr-TR"/>
        </w:rPr>
      </w:pPr>
    </w:p>
    <w:p w14:paraId="5863B44F">
      <w:pPr>
        <w:numPr>
          <w:ilvl w:val="0"/>
          <w:numId w:val="14"/>
        </w:numPr>
        <w:jc w:val="both"/>
        <w:rPr>
          <w:lang w:val="tr-TR"/>
        </w:rPr>
      </w:pPr>
      <w:r>
        <w:rPr>
          <w:rFonts w:ascii="Palatino Linotype" w:hAnsi="Palatino Linotype" w:eastAsia="SimSun" w:cs="Palatino Linotype"/>
          <w:b/>
          <w:bCs/>
          <w:lang w:val="tr-TR"/>
        </w:rPr>
        <w:t>Arama Aşaması (Exploitation)</w:t>
      </w:r>
      <w:r>
        <w:rPr>
          <w:rFonts w:ascii="Palatino Linotype" w:hAnsi="Palatino Linotype" w:eastAsia="SimSun" w:cs="Palatino Linotype"/>
          <w:lang w:val="tr-TR"/>
        </w:rPr>
        <w:t xml:space="preserve">: Seçilen alanlar içinde aday çözümler dolaştırılır ve daha iyi çözümler elde edilmeye çalışılır. Amaç, yüksek kaliteli bölgelere odaklanmaktır. </w:t>
      </w:r>
    </w:p>
    <w:p w14:paraId="040924F4">
      <w:pPr>
        <w:ind w:left="360"/>
        <w:jc w:val="center"/>
        <w:rPr>
          <w:lang w:val="tr-TR"/>
        </w:rPr>
      </w:pPr>
      <w:r>
        <w:rPr>
          <w:lang w:val="tr-TR"/>
        </w:rPr>
        <w:drawing>
          <wp:inline distT="0" distB="0" distL="114300" distR="114300">
            <wp:extent cx="2483485" cy="1737995"/>
            <wp:effectExtent l="0" t="0" r="63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2483485" cy="1737995"/>
                    </a:xfrm>
                    <a:prstGeom prst="rect">
                      <a:avLst/>
                    </a:prstGeom>
                    <a:noFill/>
                    <a:ln>
                      <a:noFill/>
                    </a:ln>
                  </pic:spPr>
                </pic:pic>
              </a:graphicData>
            </a:graphic>
          </wp:inline>
        </w:drawing>
      </w:r>
    </w:p>
    <w:p w14:paraId="6DDB477B">
      <w:pPr>
        <w:pStyle w:val="23"/>
        <w:ind w:left="1080"/>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7</w:t>
      </w:r>
      <w:r>
        <w:rPr>
          <w:rFonts w:ascii="Palatino Linotype" w:hAnsi="Palatino Linotype" w:cs="Palatino Linotype"/>
          <w:lang w:val="tr-TR"/>
        </w:rPr>
        <w:fldChar w:fldCharType="end"/>
      </w:r>
      <w:r>
        <w:rPr>
          <w:rFonts w:ascii="Palatino Linotype" w:hAnsi="Palatino Linotype" w:cs="Palatino Linotype"/>
          <w:lang w:val="tr-TR"/>
        </w:rPr>
        <w:t>. Arama aşaması - Search Space [1]</w:t>
      </w:r>
    </w:p>
    <w:p w14:paraId="10522549">
      <w:pPr>
        <w:rPr>
          <w:lang w:val="tr-TR"/>
        </w:rPr>
      </w:pPr>
    </w:p>
    <w:p w14:paraId="3A6D0EB4">
      <w:pPr>
        <w:numPr>
          <w:ilvl w:val="0"/>
          <w:numId w:val="14"/>
        </w:numPr>
        <w:rPr>
          <w:lang w:val="tr-TR"/>
        </w:rPr>
      </w:pPr>
      <w:r>
        <w:rPr>
          <w:rFonts w:ascii="Palatino Linotype" w:hAnsi="Palatino Linotype" w:eastAsia="SimSun" w:cs="Palatino Linotype"/>
          <w:b/>
          <w:bCs/>
          <w:lang w:val="tr-TR"/>
        </w:rPr>
        <w:t>Dalış Aşaması (Swooping)</w:t>
      </w:r>
      <w:r>
        <w:rPr>
          <w:rFonts w:ascii="Palatino Linotype" w:hAnsi="Palatino Linotype" w:eastAsia="SimSun" w:cs="Palatino Linotype"/>
          <w:lang w:val="tr-TR"/>
        </w:rPr>
        <w:t>: Bulunan en iyi çözüme doğru tüm adaylar yönlendirilerek çözüm yoğunlaştırılır. Bu, kartalın avına dalışına benzer şekilde gerçekleştirilir.</w:t>
      </w:r>
    </w:p>
    <w:p w14:paraId="04D9D72D">
      <w:pPr>
        <w:ind w:left="360"/>
        <w:rPr>
          <w:lang w:val="tr-TR"/>
        </w:rPr>
      </w:pPr>
    </w:p>
    <w:p w14:paraId="34208D46">
      <w:pPr>
        <w:ind w:left="360"/>
        <w:jc w:val="center"/>
        <w:rPr>
          <w:lang w:val="tr-TR"/>
        </w:rPr>
      </w:pPr>
      <w:r>
        <w:rPr>
          <w:lang w:val="tr-TR"/>
        </w:rPr>
        <w:drawing>
          <wp:inline distT="0" distB="0" distL="114300" distR="114300">
            <wp:extent cx="2881630" cy="1247775"/>
            <wp:effectExtent l="0" t="0" r="139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2881630" cy="1247775"/>
                    </a:xfrm>
                    <a:prstGeom prst="rect">
                      <a:avLst/>
                    </a:prstGeom>
                    <a:noFill/>
                    <a:ln>
                      <a:noFill/>
                    </a:ln>
                  </pic:spPr>
                </pic:pic>
              </a:graphicData>
            </a:graphic>
          </wp:inline>
        </w:drawing>
      </w:r>
    </w:p>
    <w:p w14:paraId="5FD88B8C">
      <w:pPr>
        <w:pStyle w:val="23"/>
        <w:ind w:left="1080"/>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8</w:t>
      </w:r>
      <w:r>
        <w:rPr>
          <w:rFonts w:ascii="Palatino Linotype" w:hAnsi="Palatino Linotype" w:cs="Palatino Linotype"/>
          <w:lang w:val="tr-TR"/>
        </w:rPr>
        <w:fldChar w:fldCharType="end"/>
      </w:r>
      <w:r>
        <w:rPr>
          <w:rFonts w:ascii="Palatino Linotype" w:hAnsi="Palatino Linotype" w:cs="Palatino Linotype"/>
          <w:lang w:val="tr-TR"/>
        </w:rPr>
        <w:t>. Dalış aşaması - Swoop [1]</w:t>
      </w:r>
    </w:p>
    <w:p w14:paraId="116E60E4">
      <w:pPr>
        <w:rPr>
          <w:lang w:val="tr-TR"/>
        </w:rPr>
      </w:pPr>
    </w:p>
    <w:p w14:paraId="5287B4F0">
      <w:pPr>
        <w:numPr>
          <w:ilvl w:val="0"/>
          <w:numId w:val="14"/>
        </w:numPr>
        <w:rPr>
          <w:rFonts w:ascii="Palatino Linotype" w:hAnsi="Palatino Linotype" w:cs="Palatino Linotype"/>
          <w:lang w:val="tr-TR"/>
        </w:rPr>
      </w:pPr>
      <w:r>
        <w:rPr>
          <w:rFonts w:ascii="Palatino Linotype" w:hAnsi="Palatino Linotype" w:eastAsia="SimSun" w:cs="Palatino Linotype"/>
          <w:b/>
          <w:bCs/>
          <w:sz w:val="24"/>
          <w:szCs w:val="24"/>
          <w:lang w:val="tr-TR"/>
        </w:rPr>
        <w:t>Sonlandırma</w:t>
      </w:r>
      <w:r>
        <w:rPr>
          <w:rFonts w:ascii="Palatino Linotype" w:hAnsi="Palatino Linotype" w:eastAsia="SimSun" w:cs="Palatino Linotype"/>
          <w:sz w:val="24"/>
          <w:szCs w:val="24"/>
          <w:lang w:val="tr-TR"/>
        </w:rPr>
        <w:t>: Belirlenen iterasyon sayısına ulaşıldığında veya durma kriteri sağlandığında algoritma sonlandırılır.</w:t>
      </w:r>
    </w:p>
    <w:p w14:paraId="3B35382D">
      <w:pPr>
        <w:rPr>
          <w:rFonts w:ascii="SimSun" w:hAnsi="SimSun" w:eastAsia="SimSun" w:cs="SimSun"/>
          <w:sz w:val="24"/>
          <w:szCs w:val="24"/>
          <w:lang w:val="tr-TR"/>
        </w:rPr>
      </w:pPr>
    </w:p>
    <w:p w14:paraId="03B8D9CA">
      <w:pPr>
        <w:jc w:val="center"/>
        <w:rPr>
          <w:lang w:val="tr-TR"/>
        </w:rPr>
      </w:pPr>
      <w:r>
        <w:rPr>
          <w:lang w:val="tr-TR"/>
        </w:rPr>
        <w:drawing>
          <wp:inline distT="0" distB="0" distL="114300" distR="114300">
            <wp:extent cx="4756150" cy="3286125"/>
            <wp:effectExtent l="0" t="0" r="139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4756150" cy="3286125"/>
                    </a:xfrm>
                    <a:prstGeom prst="rect">
                      <a:avLst/>
                    </a:prstGeom>
                    <a:noFill/>
                    <a:ln>
                      <a:noFill/>
                    </a:ln>
                  </pic:spPr>
                </pic:pic>
              </a:graphicData>
            </a:graphic>
          </wp:inline>
        </w:drawing>
      </w:r>
    </w:p>
    <w:p w14:paraId="6587B9C7">
      <w:pPr>
        <w:jc w:val="center"/>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 \* ARABIC </w:instrText>
      </w:r>
      <w:r>
        <w:rPr>
          <w:rFonts w:ascii="Palatino Linotype" w:hAnsi="Palatino Linotype" w:cs="Palatino Linotype"/>
          <w:lang w:val="tr-TR"/>
        </w:rPr>
        <w:fldChar w:fldCharType="separate"/>
      </w:r>
      <w:r>
        <w:rPr>
          <w:rFonts w:ascii="Palatino Linotype" w:hAnsi="Palatino Linotype" w:cs="Palatino Linotype"/>
          <w:lang w:val="tr-TR"/>
        </w:rPr>
        <w:t>9</w:t>
      </w:r>
      <w:r>
        <w:rPr>
          <w:rFonts w:ascii="Palatino Linotype" w:hAnsi="Palatino Linotype" w:cs="Palatino Linotype"/>
          <w:lang w:val="tr-TR"/>
        </w:rPr>
        <w:fldChar w:fldCharType="end"/>
      </w:r>
      <w:r>
        <w:rPr>
          <w:rFonts w:ascii="Palatino Linotype" w:hAnsi="Palatino Linotype" w:cs="Palatino Linotype"/>
          <w:lang w:val="tr-TR"/>
        </w:rPr>
        <w:t>. Tüm arama adımlarının resmedilmiş hali (Orjinal makaleden alınımştır) [1]</w:t>
      </w:r>
    </w:p>
    <w:p w14:paraId="22EEE541">
      <w:pPr>
        <w:rPr>
          <w:lang w:val="tr-TR"/>
        </w:rPr>
      </w:pPr>
    </w:p>
    <w:p w14:paraId="41DDBFE9">
      <w:pPr>
        <w:rPr>
          <w:lang w:val="tr-TR"/>
        </w:rPr>
      </w:pPr>
    </w:p>
    <w:p w14:paraId="73182A8E">
      <w:pPr>
        <w:pStyle w:val="4"/>
        <w:rPr>
          <w:rFonts w:hint="default" w:cs="SimSun"/>
          <w:sz w:val="24"/>
          <w:szCs w:val="24"/>
          <w:lang w:val="tr-TR"/>
        </w:rPr>
      </w:pPr>
      <w:r>
        <w:rPr>
          <w:rFonts w:hint="default" w:ascii="Palatino Linotype" w:hAnsi="Palatino Linotype" w:cs="Palatino Linotype"/>
          <w:lang w:val="tr-TR"/>
        </w:rPr>
        <w:t>Aşama 1: Seçim Aşaması (Select Stage)</w:t>
      </w:r>
    </w:p>
    <w:p w14:paraId="01256C6C">
      <w:pPr>
        <w:ind w:firstLine="400" w:firstLineChars="200"/>
        <w:jc w:val="both"/>
        <w:rPr>
          <w:rFonts w:ascii="Palatino Linotype" w:hAnsi="Palatino Linotype" w:eastAsia="SimSun" w:cs="Palatino Linotype"/>
          <w:lang w:val="tr-TR"/>
        </w:rPr>
      </w:pPr>
      <w:r>
        <w:rPr>
          <w:rFonts w:ascii="Palatino Linotype" w:hAnsi="Palatino Linotype" w:eastAsia="SimSun" w:cs="Palatino Linotype"/>
          <w:lang w:val="tr-TR"/>
        </w:rPr>
        <w:t>Bu aşama, kartalların avlanmak için en uygun bölgeyi seçmesini taklit eder.</w:t>
      </w:r>
      <w:r>
        <w:rPr>
          <w:rFonts w:ascii="Palatino Linotype" w:hAnsi="Palatino Linotype" w:eastAsia="SimSun" w:cs="Palatino Linotype"/>
          <w:b/>
          <w:bCs/>
          <w:lang w:val="tr-TR"/>
        </w:rPr>
        <w:t xml:space="preserve"> Kartallar, önceki deneyimlerine (global en iyi pozisyon) ve diğer kartalların konumlarına (ortalama pozisyon) dayanarak en çok potansiyel av içeren bir alanı belirler</w:t>
      </w:r>
      <w:r>
        <w:rPr>
          <w:rFonts w:ascii="Palatino Linotype" w:hAnsi="Palatino Linotype" w:eastAsia="SimSun" w:cs="Palatino Linotype"/>
          <w:lang w:val="tr-TR"/>
        </w:rPr>
        <w:t xml:space="preserve">. Bu aşama, algoritmanın keşif (exploration) yeteneğini vurgular. </w:t>
      </w:r>
      <m:oMath>
        <m:r>
          <m:rPr/>
          <w:rPr>
            <w:rFonts w:ascii="Cambria Math" w:hAnsi="Cambria Math" w:eastAsia="SimSun" w:cs="Palatino Linotype"/>
            <w:lang w:val="tr-TR"/>
          </w:rPr>
          <m:t>i.</m:t>
        </m:r>
      </m:oMath>
      <w:r>
        <w:rPr>
          <w:rFonts w:ascii="Palatino Linotype" w:hAnsi="Palatino Linotype" w:eastAsia="SimSun" w:cs="Palatino Linotype"/>
          <w:lang w:val="tr-TR"/>
        </w:rPr>
        <w:t xml:space="preserve"> kartalın bu aşamadaki yeni pozisyonu şu şekilde hesaplanır:</w:t>
      </w:r>
    </w:p>
    <w:p w14:paraId="13BD0ED4">
      <w:pPr>
        <w:jc w:val="both"/>
        <w:rPr>
          <w:rFonts w:ascii="Palatino Linotype" w:hAnsi="Palatino Linotype" w:eastAsia="SimSun" w:cs="Palatino Linotype"/>
          <w:sz w:val="22"/>
          <w:szCs w:val="22"/>
          <w:lang w:val="tr-TR"/>
        </w:rPr>
      </w:pPr>
    </w:p>
    <w:p w14:paraId="56EE9935">
      <w:pPr>
        <w:rPr>
          <w:lang w:val="tr-TR"/>
        </w:rPr>
      </w:pPr>
      <w:r>
        <w:rPr>
          <w:lang w:val="tr-TR"/>
        </w:rPr>
        <w:drawing>
          <wp:inline distT="0" distB="0" distL="114300" distR="114300">
            <wp:extent cx="5271135" cy="284416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1135" cy="2844165"/>
                    </a:xfrm>
                    <a:prstGeom prst="rect">
                      <a:avLst/>
                    </a:prstGeom>
                    <a:noFill/>
                    <a:ln>
                      <a:noFill/>
                    </a:ln>
                  </pic:spPr>
                </pic:pic>
              </a:graphicData>
            </a:graphic>
          </wp:inline>
        </w:drawing>
      </w:r>
    </w:p>
    <w:p w14:paraId="1A786275">
      <w:pPr>
        <w:rPr>
          <w:lang w:val="tr-TR"/>
        </w:rPr>
      </w:pPr>
    </w:p>
    <w:p w14:paraId="1765D65B">
      <w:pPr>
        <w:jc w:val="both"/>
        <w:rPr>
          <w:rFonts w:ascii="SimSun" w:hAnsi="SimSun" w:eastAsia="SimSun" w:cs="SimSun"/>
          <w:sz w:val="24"/>
          <w:szCs w:val="24"/>
          <w:lang w:val="tr-TR"/>
        </w:rPr>
      </w:pPr>
      <w:r>
        <w:rPr>
          <w:rFonts w:ascii="Palatino Linotype" w:hAnsi="Palatino Linotype" w:eastAsia="SimSun" w:cs="Palatino Linotype"/>
          <w:lang w:val="tr-TR"/>
        </w:rPr>
        <w:t>Bu denklem her adayın konumunu, popülasyondaki ortalama ve en iyi birey arasındaki fark doğrultusunda rastgele bir oranda değiştirerek yeni arama bölgesine taşır. Böylece kartal mevcut en iyi noktaya yakın ancak ondan biraz farklı bir bölgeyi hedefler; bunu yaparken tüm sürünün (popülasyonun) önceki tecrübesini (ortalama noktayı) ve en iyi av bilgisini kullanır.</w:t>
      </w:r>
    </w:p>
    <w:p w14:paraId="38DD2F36">
      <w:pPr>
        <w:pStyle w:val="4"/>
        <w:rPr>
          <w:rFonts w:hint="default" w:ascii="Palatino Linotype" w:hAnsi="Palatino Linotype" w:cs="Palatino Linotype"/>
          <w:lang w:val="tr-TR"/>
        </w:rPr>
      </w:pPr>
      <w:r>
        <w:rPr>
          <w:rFonts w:hint="default" w:ascii="Palatino Linotype" w:hAnsi="Palatino Linotype" w:cs="Palatino Linotype"/>
          <w:lang w:val="tr-TR"/>
        </w:rPr>
        <w:t>Aşama 2: Arama Aşaması (Search Stage)</w:t>
      </w:r>
    </w:p>
    <w:p w14:paraId="1868EF67">
      <w:pPr>
        <w:ind w:firstLine="400" w:firstLineChars="200"/>
        <w:jc w:val="both"/>
        <w:rPr>
          <w:rFonts w:ascii="Palatino Linotype" w:hAnsi="Palatino Linotype" w:eastAsia="SimSun" w:cs="Palatino Linotype"/>
          <w:lang w:val="tr-TR"/>
        </w:rPr>
      </w:pPr>
      <w:r>
        <w:rPr>
          <w:rFonts w:ascii="Palatino Linotype" w:hAnsi="Palatino Linotype" w:eastAsia="SimSun" w:cs="Palatino Linotype"/>
          <w:lang w:val="tr-TR"/>
        </w:rPr>
        <w:t>Arama aşaması, kartalın belirlenen av bölgesi içinde</w:t>
      </w:r>
      <w:r>
        <w:rPr>
          <w:rFonts w:ascii="Palatino Linotype" w:hAnsi="Palatino Linotype" w:eastAsia="SimSun" w:cs="Palatino Linotype"/>
          <w:b/>
          <w:bCs/>
          <w:lang w:val="tr-TR"/>
        </w:rPr>
        <w:t xml:space="preserve"> süzülerek avını arama davranışına </w:t>
      </w:r>
      <w:r>
        <w:rPr>
          <w:rFonts w:ascii="Palatino Linotype" w:hAnsi="Palatino Linotype" w:eastAsia="SimSun" w:cs="Palatino Linotype"/>
          <w:lang w:val="tr-TR"/>
        </w:rPr>
        <w:t xml:space="preserve">dayanır. Kartal bu aşamada seçtiği alanın içinde daireler çizerek veya spiral bir yol izleyerek farklı yönlere hareket eder; böylece avın tam yerini tespit etmeye çalışır. </w:t>
      </w:r>
      <w:r>
        <w:rPr>
          <w:rFonts w:ascii="Palatino Linotype" w:hAnsi="Palatino Linotype" w:eastAsia="SimSun" w:cs="Palatino Linotype"/>
          <w:b/>
          <w:bCs/>
          <w:lang w:val="tr-TR"/>
        </w:rPr>
        <w:t>Bu sürekli hareket ve tarama, kartalın hedefini netleştirmesini ve dalış için en iyi pozisyonu almasını sağlar.</w:t>
      </w:r>
      <w:r>
        <w:rPr>
          <w:rFonts w:ascii="Palatino Linotype" w:hAnsi="Palatino Linotype" w:eastAsia="SimSun" w:cs="Palatino Linotype"/>
          <w:lang w:val="tr-TR"/>
        </w:rPr>
        <w:t xml:space="preserve"> Bu aşama, sömürü (exploitation) yeteneğini artırır. </w:t>
      </w:r>
      <w:r>
        <w:rPr>
          <w:rFonts w:ascii="Palatino Linotype" w:hAnsi="Palatino Linotype" w:eastAsia="SimSun" w:cs="Palatino Linotype"/>
          <w:b/>
          <w:bCs/>
          <w:lang w:val="tr-TR"/>
        </w:rPr>
        <w:t xml:space="preserve">Bu aşamanın matematiksel arkaplanında, koordinat düzleminde polar (kutupsal) koordinatlar kullanarak spiral bir arayış yapmak vardır. </w:t>
      </w:r>
      <w:r>
        <w:rPr>
          <w:rFonts w:ascii="Palatino Linotype" w:hAnsi="Palatino Linotype" w:eastAsia="SimSun" w:cs="Palatino Linotype"/>
          <w:lang w:val="tr-TR"/>
        </w:rPr>
        <w:t>Bu hareket, kutupsal koordinatlar kullanılarak Eşitlik (2)'deki gibi modellenir:</w:t>
      </w:r>
    </w:p>
    <w:p w14:paraId="0CB51285">
      <w:pPr>
        <w:pStyle w:val="85"/>
        <w:jc w:val="center"/>
        <w:rPr>
          <w:rFonts w:ascii="SimSun" w:hAnsi="SimSun" w:cs="SimSun"/>
          <w:lang w:val="tr-TR"/>
        </w:rPr>
      </w:pPr>
      <w:r>
        <w:rPr>
          <w:rFonts w:ascii="SimSun" w:hAnsi="SimSun" w:cs="SimSun"/>
          <w:lang w:val="tr-TR"/>
        </w:rPr>
        <w:drawing>
          <wp:inline distT="0" distB="0" distL="114300" distR="114300">
            <wp:extent cx="4683760" cy="141605"/>
            <wp:effectExtent l="0" t="0" r="10160" b="10795"/>
            <wp:docPr id="18" name="Picture 18" descr="CodeCogs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eCogsEqn"/>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4683760" cy="141605"/>
                    </a:xfrm>
                    <a:prstGeom prst="rect">
                      <a:avLst/>
                    </a:prstGeom>
                  </pic:spPr>
                </pic:pic>
              </a:graphicData>
            </a:graphic>
          </wp:inline>
        </w:drawing>
      </w:r>
    </w:p>
    <w:p w14:paraId="19943277">
      <w:pPr>
        <w:jc w:val="both"/>
        <w:rPr>
          <w:rFonts w:ascii="Palatino Linotype" w:hAnsi="Palatino Linotype" w:eastAsia="SimSun" w:cs="Palatino Linotype"/>
          <w:lang w:val="tr-TR"/>
        </w:rPr>
      </w:pPr>
      <w:r>
        <w:rPr>
          <w:rFonts w:ascii="Palatino Linotype" w:hAnsi="Palatino Linotype" w:eastAsia="SimSun" w:cs="Palatino Linotype"/>
          <w:lang w:val="tr-TR"/>
        </w:rPr>
        <w:t xml:space="preserve">Burada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P</m:t>
            </m:r>
            <m:ctrlPr>
              <w:rPr>
                <w:rFonts w:ascii="Cambria Math" w:hAnsi="Cambria Math" w:eastAsia="SimSun" w:cs="Palatino Linotype"/>
                <w:i/>
                <w:lang w:val="tr-TR"/>
              </w:rPr>
            </m:ctrlPr>
          </m:e>
          <m:sub>
            <m:r>
              <m:rPr/>
              <w:rPr>
                <w:rFonts w:ascii="Cambria Math" w:hAnsi="Cambria Math" w:eastAsia="SimSun" w:cs="Palatino Linotype"/>
                <w:lang w:val="tr-TR"/>
              </w:rPr>
              <m:t>i+1</m:t>
            </m:r>
            <m:ctrlPr>
              <w:rPr>
                <w:rFonts w:ascii="Cambria Math" w:hAnsi="Cambria Math" w:eastAsia="SimSun" w:cs="Palatino Linotype"/>
                <w:i/>
                <w:lang w:val="tr-TR"/>
              </w:rPr>
            </m:ctrlPr>
          </m:sub>
        </m:sSub>
        <m:d>
          <m:dPr>
            <m:ctrlPr>
              <w:rPr>
                <w:rFonts w:ascii="Cambria Math" w:hAnsi="Cambria Math" w:eastAsia="SimSun" w:cs="Palatino Linotype"/>
                <w:i/>
                <w:lang w:val="tr-TR"/>
              </w:rPr>
            </m:ctrlPr>
          </m:dPr>
          <m:e>
            <m:r>
              <m:rPr/>
              <w:rPr>
                <w:rFonts w:ascii="Cambria Math" w:hAnsi="Cambria Math" w:eastAsia="SimSun" w:cs="Palatino Linotype"/>
                <w:lang w:val="tr-TR"/>
              </w:rPr>
              <m:t>t</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bir sonraki kartalın pozisyonudur.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P</m:t>
            </m:r>
            <m:ctrlPr>
              <w:rPr>
                <w:rFonts w:ascii="Cambria Math" w:hAnsi="Cambria Math" w:eastAsia="SimSun" w:cs="Palatino Linotype"/>
                <w:i/>
                <w:lang w:val="tr-TR"/>
              </w:rPr>
            </m:ctrlPr>
          </m:e>
          <m:sub>
            <m:r>
              <m:rPr/>
              <w:rPr>
                <w:rFonts w:ascii="Cambria Math" w:hAnsi="Cambria Math" w:eastAsia="SimSun" w:cs="Palatino Linotype"/>
                <w:lang w:val="tr-TR"/>
              </w:rPr>
              <m:t>i</m:t>
            </m:r>
            <m:ctrlPr>
              <w:rPr>
                <w:rFonts w:ascii="Cambria Math" w:hAnsi="Cambria Math" w:eastAsia="SimSun" w:cs="Palatino Linotype"/>
                <w:i/>
                <w:lang w:val="tr-TR"/>
              </w:rPr>
            </m:ctrlPr>
          </m:sub>
        </m:sSub>
        <m:r>
          <m:rPr/>
          <w:rPr>
            <w:rFonts w:ascii="Cambria Math" w:hAnsi="Cambria Math" w:eastAsia="SimSun" w:cs="Palatino Linotype"/>
            <w:lang w:val="tr-TR"/>
          </w:rPr>
          <m:t>−</m:t>
        </m:r>
        <m:sSub>
          <m:sSubPr>
            <m:ctrlPr>
              <w:rPr>
                <w:rFonts w:ascii="Cambria Math" w:hAnsi="Cambria Math" w:eastAsia="SimSun" w:cs="Palatino Linotype"/>
                <w:i/>
                <w:lang w:val="tr-TR"/>
              </w:rPr>
            </m:ctrlPr>
          </m:sSubPr>
          <m:e>
            <m:r>
              <m:rPr/>
              <w:rPr>
                <w:rFonts w:ascii="Cambria Math" w:hAnsi="Cambria Math" w:eastAsia="SimSun" w:cs="Palatino Linotype"/>
                <w:lang w:val="tr-TR"/>
              </w:rPr>
              <m:t>P</m:t>
            </m:r>
            <m:ctrlPr>
              <w:rPr>
                <w:rFonts w:ascii="Cambria Math" w:hAnsi="Cambria Math" w:eastAsia="SimSun" w:cs="Palatino Linotype"/>
                <w:i/>
                <w:lang w:val="tr-TR"/>
              </w:rPr>
            </m:ctrlPr>
          </m:e>
          <m:sub>
            <m:r>
              <m:rPr/>
              <w:rPr>
                <w:rFonts w:ascii="Cambria Math" w:hAnsi="Cambria Math" w:eastAsia="SimSun" w:cs="Palatino Linotype"/>
                <w:lang w:val="tr-TR"/>
              </w:rPr>
              <m:t>i+1</m:t>
            </m:r>
            <m:ctrlPr>
              <w:rPr>
                <w:rFonts w:ascii="Cambria Math" w:hAnsi="Cambria Math" w:eastAsia="SimSun" w:cs="Palatino Linotype"/>
                <w:i/>
                <w:lang w:val="tr-TR"/>
              </w:rPr>
            </m:ctrlPr>
          </m:sub>
        </m:sSub>
      </m:oMath>
      <w:r>
        <w:rPr>
          <w:rFonts w:ascii="Palatino Linotype" w:hAnsi="Palatino Linotype" w:eastAsia="SimSun" w:cs="Palatino Linotype"/>
          <w:lang w:val="tr-TR"/>
        </w:rPr>
        <w:t>) terimi, komşu iki aday konumu arasındaki farkı temsil ederken,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P</m:t>
            </m:r>
            <m:ctrlPr>
              <w:rPr>
                <w:rFonts w:ascii="Cambria Math" w:hAnsi="Cambria Math" w:eastAsia="SimSun" w:cs="Palatino Linotype"/>
                <w:i/>
                <w:lang w:val="tr-TR"/>
              </w:rPr>
            </m:ctrlPr>
          </m:e>
          <m:sub>
            <m:r>
              <m:rPr/>
              <w:rPr>
                <w:rFonts w:ascii="Cambria Math" w:hAnsi="Cambria Math" w:eastAsia="SimSun" w:cs="Palatino Linotype"/>
                <w:lang w:val="tr-TR"/>
              </w:rPr>
              <m:t>i</m:t>
            </m:r>
            <m:ctrlPr>
              <w:rPr>
                <w:rFonts w:ascii="Cambria Math" w:hAnsi="Cambria Math" w:eastAsia="SimSun" w:cs="Palatino Linotype"/>
                <w:i/>
                <w:lang w:val="tr-TR"/>
              </w:rPr>
            </m:ctrlPr>
          </m:sub>
        </m:sSub>
        <m:r>
          <m:rPr/>
          <w:rPr>
            <w:rFonts w:ascii="Cambria Math" w:hAnsi="Cambria Math" w:eastAsia="SimSun" w:cs="Palatino Linotype"/>
            <w:lang w:val="tr-TR"/>
          </w:rPr>
          <m:t>−</m:t>
        </m:r>
        <m:sSub>
          <m:sSubPr>
            <m:ctrlPr>
              <w:rPr>
                <w:rFonts w:ascii="Cambria Math" w:hAnsi="Cambria Math" w:eastAsia="SimSun" w:cs="Palatino Linotype"/>
                <w:i/>
                <w:lang w:val="tr-TR"/>
              </w:rPr>
            </m:ctrlPr>
          </m:sSubPr>
          <m:e>
            <m:r>
              <m:rPr/>
              <w:rPr>
                <w:rFonts w:ascii="Cambria Math" w:hAnsi="Cambria Math" w:eastAsia="SimSun" w:cs="Palatino Linotype"/>
                <w:lang w:val="tr-TR"/>
              </w:rPr>
              <m:t>P</m:t>
            </m:r>
            <m:ctrlPr>
              <w:rPr>
                <w:rFonts w:ascii="Cambria Math" w:hAnsi="Cambria Math" w:eastAsia="SimSun" w:cs="Palatino Linotype"/>
                <w:i/>
                <w:lang w:val="tr-TR"/>
              </w:rPr>
            </m:ctrlPr>
          </m:e>
          <m:sub>
            <m:r>
              <m:rPr/>
              <w:rPr>
                <w:rFonts w:ascii="Cambria Math" w:hAnsi="Cambria Math" w:eastAsia="SimSun" w:cs="Palatino Linotype"/>
                <w:lang w:val="tr-TR"/>
              </w:rPr>
              <m:t>mean</m:t>
            </m:r>
            <m:ctrlPr>
              <w:rPr>
                <w:rFonts w:ascii="Cambria Math" w:hAnsi="Cambria Math" w:eastAsia="SimSun" w:cs="Palatino Linotype"/>
                <w:i/>
                <w:lang w:val="tr-TR"/>
              </w:rPr>
            </m:ctrlPr>
          </m:sub>
        </m:sSub>
      </m:oMath>
      <w:r>
        <w:rPr>
          <w:rFonts w:ascii="Palatino Linotype" w:hAnsi="Palatino Linotype" w:eastAsia="SimSun" w:cs="Palatino Linotype"/>
          <w:lang w:val="tr-TR"/>
        </w:rPr>
        <w:t xml:space="preserve">) terimi, adayın popülasyonun merkeziyle olan konumsal farkını ifade eder. Bu farklar sırasıyla </w:t>
      </w:r>
      <m:oMath>
        <m:r>
          <m:rPr/>
          <w:rPr>
            <w:rFonts w:ascii="Cambria Math" w:hAnsi="Cambria Math" w:eastAsia="SimSun" w:cs="Palatino Linotype"/>
            <w:lang w:val="tr-TR"/>
          </w:rPr>
          <m:t>y</m:t>
        </m:r>
        <m:d>
          <m:dPr>
            <m:ctrlPr>
              <w:rPr>
                <w:rFonts w:ascii="Cambria Math" w:hAnsi="Cambria Math" w:eastAsia="SimSun" w:cs="Palatino Linotype"/>
                <w:i/>
                <w:lang w:val="tr-TR"/>
              </w:rPr>
            </m:ctrlPr>
          </m:dPr>
          <m:e>
            <m:r>
              <m:rPr/>
              <w:rPr>
                <w:rFonts w:ascii="Cambria Math" w:hAnsi="Cambria Math" w:eastAsia="SimSun" w:cs="Palatino Linotype"/>
                <w:lang w:val="tr-TR"/>
              </w:rPr>
              <m:t>i</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ve </w:t>
      </w:r>
      <m:oMath>
        <m:r>
          <m:rPr/>
          <w:rPr>
            <w:rFonts w:ascii="Cambria Math" w:hAnsi="Cambria Math" w:eastAsia="SimSun" w:cs="Palatino Linotype"/>
            <w:lang w:val="tr-TR"/>
          </w:rPr>
          <m:t>x</m:t>
        </m:r>
        <m:d>
          <m:dPr>
            <m:ctrlPr>
              <w:rPr>
                <w:rFonts w:ascii="Cambria Math" w:hAnsi="Cambria Math" w:eastAsia="SimSun" w:cs="Palatino Linotype"/>
                <w:i/>
                <w:lang w:val="tr-TR"/>
              </w:rPr>
            </m:ctrlPr>
          </m:dPr>
          <m:e>
            <m:r>
              <m:rPr/>
              <w:rPr>
                <w:rFonts w:ascii="Cambria Math" w:hAnsi="Cambria Math" w:eastAsia="SimSun" w:cs="Palatino Linotype"/>
                <w:lang w:val="tr-TR"/>
              </w:rPr>
              <m:t>i</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ile çarpılarak mevcut konuma eklenir. </w:t>
      </w:r>
      <m:oMath>
        <m:r>
          <m:rPr/>
          <w:rPr>
            <w:rFonts w:ascii="Cambria Math" w:hAnsi="Cambria Math" w:eastAsia="SimSun" w:cs="Palatino Linotype"/>
            <w:lang w:val="tr-TR"/>
          </w:rPr>
          <m:t>y</m:t>
        </m:r>
        <m:d>
          <m:dPr>
            <m:ctrlPr>
              <w:rPr>
                <w:rFonts w:ascii="Cambria Math" w:hAnsi="Cambria Math" w:eastAsia="SimSun" w:cs="Palatino Linotype"/>
                <w:i/>
                <w:lang w:val="tr-TR"/>
              </w:rPr>
            </m:ctrlPr>
          </m:dPr>
          <m:e>
            <m:r>
              <m:rPr/>
              <w:rPr>
                <w:rFonts w:ascii="Cambria Math" w:hAnsi="Cambria Math" w:eastAsia="SimSun" w:cs="Palatino Linotype"/>
                <w:lang w:val="tr-TR"/>
              </w:rPr>
              <m:t>i</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ve </w:t>
      </w:r>
      <m:oMath>
        <m:r>
          <m:rPr/>
          <w:rPr>
            <w:rFonts w:ascii="Cambria Math" w:hAnsi="Cambria Math" w:eastAsia="SimSun" w:cs="Palatino Linotype"/>
            <w:lang w:val="tr-TR"/>
          </w:rPr>
          <m:t>x</m:t>
        </m:r>
        <m:d>
          <m:dPr>
            <m:ctrlPr>
              <w:rPr>
                <w:rFonts w:ascii="Cambria Math" w:hAnsi="Cambria Math" w:eastAsia="SimSun" w:cs="Palatino Linotype"/>
                <w:i/>
                <w:lang w:val="tr-TR"/>
              </w:rPr>
            </m:ctrlPr>
          </m:dPr>
          <m:e>
            <m:r>
              <m:rPr/>
              <w:rPr>
                <w:rFonts w:ascii="Cambria Math" w:hAnsi="Cambria Math" w:eastAsia="SimSun" w:cs="Palatino Linotype"/>
                <w:lang w:val="tr-TR"/>
              </w:rPr>
              <m:t>i</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değerleri Eşitlik 3’de verildiği gibi hesaplanır.</w:t>
      </w:r>
    </w:p>
    <w:p w14:paraId="6560B0E8">
      <w:pPr>
        <w:pStyle w:val="85"/>
        <w:jc w:val="center"/>
        <w:rPr>
          <w:rFonts w:ascii="SimSun" w:hAnsi="SimSun" w:cs="SimSun"/>
          <w:lang w:val="tr-TR"/>
        </w:rPr>
      </w:pPr>
      <w:r>
        <w:rPr>
          <w:rFonts w:ascii="SimSun" w:hAnsi="SimSun" w:cs="SimSun"/>
          <w:lang w:val="tr-TR"/>
        </w:rPr>
        <w:drawing>
          <wp:inline distT="0" distB="0" distL="114300" distR="114300">
            <wp:extent cx="3698240" cy="295275"/>
            <wp:effectExtent l="0" t="0" r="5080" b="9525"/>
            <wp:docPr id="19" name="Picture 19" descr="CodeCogsEq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deCogsEqn (1)"/>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698240" cy="295275"/>
                    </a:xfrm>
                    <a:prstGeom prst="rect">
                      <a:avLst/>
                    </a:prstGeom>
                  </pic:spPr>
                </pic:pic>
              </a:graphicData>
            </a:graphic>
          </wp:inline>
        </w:drawing>
      </w:r>
    </w:p>
    <w:p w14:paraId="496F9E88">
      <w:pPr>
        <w:numPr>
          <w:ilvl w:val="0"/>
          <w:numId w:val="15"/>
        </w:numPr>
        <w:spacing w:beforeAutospacing="1" w:afterAutospacing="1"/>
        <w:jc w:val="both"/>
        <w:rPr>
          <w:rFonts w:ascii="Palatino Linotype" w:hAnsi="Palatino Linotype" w:cs="Palatino Linotype"/>
          <w:lang w:val="tr-TR"/>
        </w:rPr>
      </w:pPr>
      <m:oMath>
        <m:r>
          <m:rPr>
            <m:sty m:val="bi"/>
          </m:rPr>
          <w:rPr>
            <w:rStyle w:val="92"/>
            <w:rFonts w:ascii="Cambria Math" w:hAnsi="Cambria Math" w:cs="Palatino Linotype"/>
            <w:lang w:val="tr-TR"/>
          </w:rPr>
          <m:t>x</m:t>
        </m:r>
        <m:d>
          <m:dPr>
            <m:ctrlPr>
              <w:rPr>
                <w:rStyle w:val="92"/>
                <w:rFonts w:ascii="Cambria Math" w:hAnsi="Cambria Math" w:cs="Palatino Linotype"/>
                <w:b w:val="0"/>
                <w:bCs w:val="0"/>
                <w:i/>
                <w:lang w:val="tr-TR"/>
              </w:rPr>
            </m:ctrlPr>
          </m:dPr>
          <m:e>
            <m:r>
              <m:rPr>
                <m:sty m:val="bi"/>
              </m:rPr>
              <w:rPr>
                <w:rStyle w:val="92"/>
                <w:rFonts w:ascii="Cambria Math" w:hAnsi="Cambria Math" w:cs="Palatino Linotype"/>
                <w:lang w:val="tr-TR"/>
              </w:rPr>
              <m:t>i</m:t>
            </m:r>
            <m:ctrlPr>
              <w:rPr>
                <w:rStyle w:val="92"/>
                <w:rFonts w:ascii="Cambria Math" w:hAnsi="Cambria Math" w:cs="Palatino Linotype"/>
                <w:b w:val="0"/>
                <w:bCs w:val="0"/>
                <w:i/>
                <w:lang w:val="tr-TR"/>
              </w:rPr>
            </m:ctrlPr>
          </m:e>
        </m:d>
        <m:r>
          <m:rPr/>
          <w:rPr>
            <w:rStyle w:val="92"/>
            <w:rFonts w:ascii="Cambria Math" w:hAnsi="Cambria Math" w:cs="Palatino Linotype"/>
            <w:lang w:val="tr-TR"/>
          </w:rPr>
          <m:t>,</m:t>
        </m:r>
        <m:r>
          <m:rPr>
            <m:sty m:val="bi"/>
          </m:rPr>
          <w:rPr>
            <w:rStyle w:val="92"/>
            <w:rFonts w:ascii="Cambria Math" w:hAnsi="Cambria Math" w:cs="Palatino Linotype"/>
            <w:lang w:val="tr-TR"/>
          </w:rPr>
          <m:t>y</m:t>
        </m:r>
        <m:d>
          <m:dPr>
            <m:ctrlPr>
              <w:rPr>
                <w:rStyle w:val="92"/>
                <w:rFonts w:ascii="Cambria Math" w:hAnsi="Cambria Math" w:cs="Palatino Linotype"/>
                <w:b w:val="0"/>
                <w:bCs w:val="0"/>
                <w:i/>
                <w:lang w:val="tr-TR"/>
              </w:rPr>
            </m:ctrlPr>
          </m:dPr>
          <m:e>
            <m:r>
              <m:rPr>
                <m:sty m:val="bi"/>
              </m:rPr>
              <w:rPr>
                <w:rStyle w:val="92"/>
                <w:rFonts w:ascii="Cambria Math" w:hAnsi="Cambria Math" w:cs="Palatino Linotype"/>
                <w:lang w:val="tr-TR"/>
              </w:rPr>
              <m:t>i</m:t>
            </m:r>
            <m:ctrlPr>
              <w:rPr>
                <w:rStyle w:val="92"/>
                <w:rFonts w:ascii="Cambria Math" w:hAnsi="Cambria Math" w:cs="Palatino Linotype"/>
                <w:b w:val="0"/>
                <w:bCs w:val="0"/>
                <w:i/>
                <w:lang w:val="tr-TR"/>
              </w:rPr>
            </m:ctrlPr>
          </m:e>
        </m:d>
      </m:oMath>
      <w:r>
        <w:rPr>
          <w:rFonts w:ascii="Palatino Linotype" w:hAnsi="Palatino Linotype" w:cs="Palatino Linotype"/>
          <w:lang w:val="tr-TR"/>
        </w:rPr>
        <w:t>: her bir aday için rastgele üretilen spiral yönelim katsayılarıdır. Elde edilen sayı max değere bölünerek normalleştirilir ve [-1, 1] aralığına getirilir.</w:t>
      </w:r>
    </w:p>
    <w:p w14:paraId="5A21909C">
      <w:pPr>
        <w:numPr>
          <w:ilvl w:val="0"/>
          <w:numId w:val="15"/>
        </w:numPr>
        <w:spacing w:beforeAutospacing="1" w:afterAutospacing="1"/>
        <w:jc w:val="both"/>
        <w:rPr>
          <w:rFonts w:ascii="Palatino Linotype" w:hAnsi="Palatino Linotype" w:cs="Palatino Linotype"/>
          <w:lang w:val="tr-TR"/>
        </w:rPr>
      </w:pPr>
      <m:oMath>
        <m:sSub>
          <m:sSubPr>
            <m:ctrlPr>
              <w:rPr>
                <w:rFonts w:ascii="Cambria Math" w:hAnsi="Cambria Math" w:cs="Palatino Linotype"/>
                <w:i/>
                <w:lang w:val="tr-TR"/>
              </w:rPr>
            </m:ctrlPr>
          </m:sSubPr>
          <m:e>
            <m:r>
              <m:rPr/>
              <w:rPr>
                <w:rFonts w:ascii="Cambria Math" w:hAnsi="Cambria Math" w:cs="Palatino Linotype"/>
                <w:lang w:val="tr-TR"/>
              </w:rPr>
              <m:t>x</m:t>
            </m:r>
            <m:ctrlPr>
              <w:rPr>
                <w:rFonts w:ascii="Cambria Math" w:hAnsi="Cambria Math" w:cs="Palatino Linotype"/>
                <w:i/>
                <w:lang w:val="tr-TR"/>
              </w:rPr>
            </m:ctrlPr>
          </m:e>
          <m:sub>
            <m:r>
              <m:rPr/>
              <w:rPr>
                <w:rFonts w:ascii="Cambria Math" w:hAnsi="Cambria Math" w:cs="Palatino Linotype"/>
                <w:lang w:val="tr-TR"/>
              </w:rPr>
              <m:t>r</m:t>
            </m:r>
            <m:ctrlPr>
              <w:rPr>
                <w:rFonts w:ascii="Cambria Math" w:hAnsi="Cambria Math" w:cs="Palatino Linotype"/>
                <w:i/>
                <w:lang w:val="tr-TR"/>
              </w:rPr>
            </m:ctrlPr>
          </m:sub>
        </m:sSub>
        <m:d>
          <m:dPr>
            <m:ctrlPr>
              <w:rPr>
                <w:rFonts w:ascii="Cambria Math" w:hAnsi="Cambria Math" w:cs="Palatino Linotype"/>
                <w:i/>
                <w:lang w:val="tr-TR"/>
              </w:rPr>
            </m:ctrlPr>
          </m:dPr>
          <m:e>
            <m:r>
              <m:rPr/>
              <w:rPr>
                <w:rFonts w:ascii="Cambria Math" w:hAnsi="Cambria Math" w:cs="Palatino Linotype"/>
                <w:lang w:val="tr-TR"/>
              </w:rPr>
              <m:t>i</m:t>
            </m:r>
            <m:ctrlPr>
              <w:rPr>
                <w:rFonts w:ascii="Cambria Math" w:hAnsi="Cambria Math" w:cs="Palatino Linotype"/>
                <w:i/>
                <w:lang w:val="tr-TR"/>
              </w:rPr>
            </m:ctrlPr>
          </m:e>
        </m:d>
        <m:r>
          <m:rPr/>
          <w:rPr>
            <w:rFonts w:ascii="Cambria Math" w:hAnsi="Cambria Math" w:cs="Palatino Linotype"/>
            <w:lang w:val="tr-TR"/>
          </w:rPr>
          <m:t xml:space="preserve">, </m:t>
        </m:r>
        <m:sSub>
          <m:sSubPr>
            <m:ctrlPr>
              <w:rPr>
                <w:rFonts w:ascii="Cambria Math" w:hAnsi="Cambria Math" w:cs="Palatino Linotype"/>
                <w:i/>
                <w:lang w:val="tr-TR"/>
              </w:rPr>
            </m:ctrlPr>
          </m:sSubPr>
          <m:e>
            <m:r>
              <m:rPr/>
              <w:rPr>
                <w:rFonts w:ascii="Cambria Math" w:hAnsi="Cambria Math" w:cs="Palatino Linotype"/>
                <w:lang w:val="tr-TR"/>
              </w:rPr>
              <m:t xml:space="preserve"> y</m:t>
            </m:r>
            <m:ctrlPr>
              <w:rPr>
                <w:rFonts w:ascii="Cambria Math" w:hAnsi="Cambria Math" w:cs="Palatino Linotype"/>
                <w:i/>
                <w:lang w:val="tr-TR"/>
              </w:rPr>
            </m:ctrlPr>
          </m:e>
          <m:sub>
            <m:r>
              <m:rPr/>
              <w:rPr>
                <w:rFonts w:ascii="Cambria Math" w:hAnsi="Cambria Math" w:cs="Palatino Linotype"/>
                <w:lang w:val="tr-TR"/>
              </w:rPr>
              <m:t>r</m:t>
            </m:r>
            <m:ctrlPr>
              <w:rPr>
                <w:rFonts w:ascii="Cambria Math" w:hAnsi="Cambria Math" w:cs="Palatino Linotype"/>
                <w:i/>
                <w:lang w:val="tr-TR"/>
              </w:rPr>
            </m:ctrlPr>
          </m:sub>
        </m:sSub>
        <m:d>
          <m:dPr>
            <m:ctrlPr>
              <w:rPr>
                <w:rFonts w:ascii="Cambria Math" w:hAnsi="Cambria Math" w:cs="Palatino Linotype"/>
                <w:i/>
                <w:lang w:val="tr-TR"/>
              </w:rPr>
            </m:ctrlPr>
          </m:dPr>
          <m:e>
            <m:r>
              <m:rPr/>
              <w:rPr>
                <w:rFonts w:ascii="Cambria Math" w:hAnsi="Cambria Math" w:cs="Palatino Linotype"/>
                <w:lang w:val="tr-TR"/>
              </w:rPr>
              <m:t>i</m:t>
            </m:r>
            <m:ctrlPr>
              <w:rPr>
                <w:rFonts w:ascii="Cambria Math" w:hAnsi="Cambria Math" w:cs="Palatino Linotype"/>
                <w:i/>
                <w:lang w:val="tr-TR"/>
              </w:rPr>
            </m:ctrlPr>
          </m:e>
        </m:d>
      </m:oMath>
      <w:r>
        <w:rPr>
          <w:rFonts w:ascii="Palatino Linotype" w:hAnsi="Palatino Linotype" w:cs="Palatino Linotype"/>
          <w:lang w:val="tr-TR"/>
        </w:rPr>
        <w:t xml:space="preserve"> : koordinat değerleridir. Bu değerler Eşitlik 4’te verilen denklemler ile hesaplanır.</w:t>
      </w:r>
    </w:p>
    <w:p w14:paraId="54B59C45">
      <w:pPr>
        <w:jc w:val="center"/>
        <w:rPr>
          <w:rFonts w:ascii="SimSun" w:hAnsi="SimSun" w:eastAsia="SimSun" w:cs="SimSun"/>
          <w:sz w:val="24"/>
          <w:szCs w:val="24"/>
          <w:lang w:val="tr-TR"/>
        </w:rPr>
      </w:pPr>
      <w:r>
        <w:drawing>
          <wp:inline distT="0" distB="0" distL="114300" distR="114300">
            <wp:extent cx="4370070" cy="791210"/>
            <wp:effectExtent l="0" t="0" r="3810" b="127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19"/>
                    <a:stretch>
                      <a:fillRect/>
                    </a:stretch>
                  </pic:blipFill>
                  <pic:spPr>
                    <a:xfrm>
                      <a:off x="0" y="0"/>
                      <a:ext cx="4370070" cy="791210"/>
                    </a:xfrm>
                    <a:prstGeom prst="rect">
                      <a:avLst/>
                    </a:prstGeom>
                    <a:noFill/>
                    <a:ln>
                      <a:noFill/>
                    </a:ln>
                  </pic:spPr>
                </pic:pic>
              </a:graphicData>
            </a:graphic>
          </wp:inline>
        </w:drawing>
      </w:r>
    </w:p>
    <w:p w14:paraId="5638D69C">
      <w:pPr>
        <w:rPr>
          <w:rFonts w:ascii="SimSun" w:hAnsi="SimSun" w:eastAsia="SimSun" w:cs="SimSun"/>
          <w:sz w:val="24"/>
          <w:szCs w:val="24"/>
          <w:lang w:val="tr-TR"/>
        </w:rPr>
      </w:pPr>
    </w:p>
    <w:p w14:paraId="5D8E0CD1">
      <w:pPr>
        <w:numPr>
          <w:ilvl w:val="0"/>
          <w:numId w:val="15"/>
        </w:numPr>
        <w:spacing w:beforeAutospacing="1" w:afterAutospacing="1"/>
        <w:jc w:val="both"/>
        <w:rPr>
          <w:rFonts w:ascii="Palatino Linotype" w:hAnsi="Palatino Linotype" w:cs="Palatino Linotype"/>
          <w:lang w:val="tr-TR"/>
        </w:rPr>
      </w:pPr>
      <m:oMath>
        <m:r>
          <m:rPr/>
          <w:rPr>
            <w:rFonts w:ascii="Cambria Math" w:hAnsi="Cambria Math" w:cs="Palatino Linotype"/>
            <w:lang w:val="tr-TR"/>
          </w:rPr>
          <m:t>r</m:t>
        </m:r>
        <m:d>
          <m:dPr>
            <m:ctrlPr>
              <w:rPr>
                <w:rFonts w:ascii="Cambria Math" w:hAnsi="Cambria Math" w:cs="Palatino Linotype"/>
                <w:i/>
                <w:lang w:val="tr-TR"/>
              </w:rPr>
            </m:ctrlPr>
          </m:dPr>
          <m:e>
            <m:r>
              <m:rPr/>
              <w:rPr>
                <w:rFonts w:ascii="Cambria Math" w:hAnsi="Cambria Math" w:cs="Palatino Linotype"/>
                <w:lang w:val="tr-TR"/>
              </w:rPr>
              <m:t>i</m:t>
            </m:r>
            <m:ctrlPr>
              <w:rPr>
                <w:rFonts w:ascii="Cambria Math" w:hAnsi="Cambria Math" w:cs="Palatino Linotype"/>
                <w:i/>
                <w:lang w:val="tr-TR"/>
              </w:rPr>
            </m:ctrlPr>
          </m:e>
        </m:d>
      </m:oMath>
      <w:r>
        <w:rPr>
          <w:rFonts w:ascii="Palatino Linotype" w:hAnsi="Palatino Linotype" w:cs="Palatino Linotype"/>
          <w:lang w:val="tr-TR"/>
        </w:rPr>
        <w:t xml:space="preserve"> : spiral hareketin yarıçapını belirler. Bu değer Eşitlik 5’de verilen denklemler ile hesaplanır.</w:t>
      </w:r>
    </w:p>
    <w:p w14:paraId="2D8E8837">
      <w:pPr>
        <w:rPr>
          <w:rFonts w:ascii="SimSun" w:hAnsi="SimSun" w:eastAsia="SimSun" w:cs="SimSun"/>
          <w:sz w:val="24"/>
          <w:szCs w:val="24"/>
          <w:lang w:val="tr-TR"/>
        </w:rPr>
      </w:pPr>
    </w:p>
    <w:p w14:paraId="500C7B19">
      <w:pPr>
        <w:jc w:val="center"/>
        <w:rPr>
          <w:rFonts w:ascii="SimSun" w:hAnsi="SimSun" w:eastAsia="SimSun" w:cs="SimSun"/>
          <w:sz w:val="24"/>
          <w:szCs w:val="24"/>
          <w:lang w:val="tr-TR"/>
        </w:rPr>
      </w:pPr>
      <w:r>
        <w:drawing>
          <wp:inline distT="0" distB="0" distL="114300" distR="114300">
            <wp:extent cx="4383405" cy="887095"/>
            <wp:effectExtent l="0" t="0" r="5715" b="1206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0"/>
                    <a:stretch>
                      <a:fillRect/>
                    </a:stretch>
                  </pic:blipFill>
                  <pic:spPr>
                    <a:xfrm>
                      <a:off x="0" y="0"/>
                      <a:ext cx="4383405" cy="887095"/>
                    </a:xfrm>
                    <a:prstGeom prst="rect">
                      <a:avLst/>
                    </a:prstGeom>
                    <a:noFill/>
                    <a:ln>
                      <a:noFill/>
                    </a:ln>
                  </pic:spPr>
                </pic:pic>
              </a:graphicData>
            </a:graphic>
          </wp:inline>
        </w:drawing>
      </w:r>
    </w:p>
    <w:p w14:paraId="09DB551D">
      <w:pPr>
        <w:rPr>
          <w:rFonts w:ascii="SimSun" w:hAnsi="SimSun" w:eastAsia="SimSun" w:cs="SimSun"/>
          <w:sz w:val="24"/>
          <w:szCs w:val="24"/>
          <w:lang w:val="tr-TR"/>
        </w:rPr>
      </w:pPr>
    </w:p>
    <w:p w14:paraId="3E5CE3A5">
      <w:pPr>
        <w:numPr>
          <w:ilvl w:val="0"/>
          <w:numId w:val="15"/>
        </w:numPr>
        <w:spacing w:beforeAutospacing="1" w:afterAutospacing="1"/>
        <w:jc w:val="both"/>
        <w:rPr>
          <w:rFonts w:ascii="Palatino Linotype" w:hAnsi="Palatino Linotype" w:cs="Palatino Linotype"/>
          <w:lang w:val="tr-TR"/>
        </w:rPr>
      </w:pPr>
      <m:oMath>
        <m:r>
          <m:rPr/>
          <w:rPr>
            <w:rFonts w:ascii="Cambria Math" w:hAnsi="Cambria Math" w:cs="Palatino Linotype"/>
            <w:lang w:val="tr-TR"/>
          </w:rPr>
          <m:t>θ</m:t>
        </m:r>
        <m:d>
          <m:dPr>
            <m:ctrlPr>
              <w:rPr>
                <w:rFonts w:ascii="Cambria Math" w:hAnsi="Cambria Math" w:cs="Palatino Linotype"/>
                <w:i/>
                <w:lang w:val="tr-TR"/>
              </w:rPr>
            </m:ctrlPr>
          </m:dPr>
          <m:e>
            <m:r>
              <m:rPr/>
              <w:rPr>
                <w:rFonts w:ascii="Cambria Math" w:hAnsi="Cambria Math" w:cs="Palatino Linotype"/>
                <w:lang w:val="tr-TR"/>
              </w:rPr>
              <m:t>i</m:t>
            </m:r>
            <m:ctrlPr>
              <w:rPr>
                <w:rFonts w:ascii="Cambria Math" w:hAnsi="Cambria Math" w:cs="Palatino Linotype"/>
                <w:i/>
                <w:lang w:val="tr-TR"/>
              </w:rPr>
            </m:ctrlPr>
          </m:e>
        </m:d>
        <m:r>
          <m:rPr/>
          <w:rPr>
            <w:rFonts w:ascii="Cambria Math" w:hAnsi="Cambria Math" w:cs="Palatino Linotype"/>
            <w:lang w:val="tr-TR"/>
          </w:rPr>
          <m:t>:i.</m:t>
        </m:r>
      </m:oMath>
      <w:r>
        <w:rPr>
          <w:rFonts w:ascii="Palatino Linotype" w:hAnsi="Palatino Linotype" w:cs="Palatino Linotype"/>
          <w:lang w:val="tr-TR"/>
        </w:rPr>
        <w:t xml:space="preserve"> aday için rastgele bir açısal değerdir. </w:t>
      </w:r>
      <m:oMath>
        <m:r>
          <m:rPr/>
          <w:rPr>
            <w:rFonts w:ascii="Cambria Math" w:hAnsi="Cambria Math" w:cs="Palatino Linotype"/>
            <w:lang w:val="tr-TR"/>
          </w:rPr>
          <m:t>a</m:t>
        </m:r>
      </m:oMath>
      <w:r>
        <w:rPr>
          <w:rFonts w:ascii="Palatino Linotype" w:hAnsi="Palatino Linotype" w:cs="Palatino Linotype"/>
          <w:lang w:val="tr-TR"/>
        </w:rPr>
        <w:t xml:space="preserve"> katsayısı ile ölçeklendirilmiştir. (</w:t>
      </w:r>
      <m:oMath>
        <m:r>
          <m:rPr/>
          <w:rPr>
            <w:rFonts w:ascii="Cambria Math" w:hAnsi="Cambria Math" w:cs="Palatino Linotype"/>
            <w:lang w:val="tr-TR"/>
          </w:rPr>
          <m:t>0π</m:t>
        </m:r>
      </m:oMath>
      <w:r>
        <w:rPr>
          <w:rFonts w:ascii="Palatino Linotype" w:hAnsi="Palatino Linotype" w:cs="Palatino Linotype"/>
          <w:lang w:val="tr-TR"/>
        </w:rPr>
        <w:t xml:space="preserve"> ile </w:t>
      </w:r>
      <m:oMath>
        <m:r>
          <m:rPr/>
          <w:rPr>
            <w:rFonts w:ascii="Cambria Math" w:hAnsi="Cambria Math" w:cs="Palatino Linotype"/>
            <w:lang w:val="tr-TR"/>
          </w:rPr>
          <m:t>10π</m:t>
        </m:r>
      </m:oMath>
      <w:r>
        <w:rPr>
          <w:rFonts w:ascii="Palatino Linotype" w:hAnsi="Palatino Linotype" w:cs="Palatino Linotype"/>
          <w:lang w:val="tr-TR"/>
        </w:rPr>
        <w:t xml:space="preserve"> arasında bir değer alır yani kartalın 2-5 tam tur arasında rastgele bir dönüş yapmasını sağlar)</w:t>
      </w:r>
    </w:p>
    <w:p w14:paraId="0C960DEE">
      <w:pPr>
        <w:numPr>
          <w:ilvl w:val="0"/>
          <w:numId w:val="15"/>
        </w:numPr>
        <w:spacing w:beforeAutospacing="1" w:afterAutospacing="1"/>
        <w:jc w:val="both"/>
        <w:rPr>
          <w:rFonts w:ascii="Palatino Linotype" w:hAnsi="Palatino Linotype" w:cs="Palatino Linotype"/>
          <w:lang w:val="tr-TR"/>
        </w:rPr>
      </w:pPr>
      <m:oMath>
        <m:r>
          <m:rPr/>
          <w:rPr>
            <w:rFonts w:ascii="Cambria Math" w:hAnsi="Cambria Math" w:cs="Palatino Linotype"/>
            <w:lang w:val="tr-TR"/>
          </w:rPr>
          <m:t>a</m:t>
        </m:r>
      </m:oMath>
      <w:r>
        <w:rPr>
          <w:rFonts w:ascii="Palatino Linotype" w:hAnsi="Palatino Linotype" w:cs="Palatino Linotype"/>
          <w:lang w:val="tr-TR"/>
        </w:rPr>
        <w:t xml:space="preserve"> : kartalın spiralinin açıklığını (dönüş açısının büyüklüğünü) kontrol eder ve genellikle 5 ile 10 arasında seçilir</w:t>
      </w:r>
    </w:p>
    <w:p w14:paraId="73A126E5">
      <w:pPr>
        <w:numPr>
          <w:ilvl w:val="0"/>
          <w:numId w:val="15"/>
        </w:numPr>
        <w:spacing w:beforeAutospacing="1" w:afterAutospacing="1"/>
        <w:jc w:val="both"/>
        <w:rPr>
          <w:rFonts w:ascii="Palatino Linotype" w:hAnsi="Palatino Linotype" w:cs="Palatino Linotype"/>
          <w:lang w:val="tr-TR"/>
        </w:rPr>
      </w:pPr>
      <m:oMath>
        <m:r>
          <m:rPr/>
          <w:rPr>
            <w:rFonts w:ascii="Cambria Math" w:hAnsi="Cambria Math" w:cs="Palatino Linotype"/>
            <w:lang w:val="tr-TR"/>
          </w:rPr>
          <m:t>R</m:t>
        </m:r>
      </m:oMath>
      <w:r>
        <w:rPr>
          <w:rFonts w:ascii="Palatino Linotype" w:hAnsi="Palatino Linotype" w:cs="Palatino Linotype"/>
          <w:lang w:val="tr-TR"/>
        </w:rPr>
        <w:t xml:space="preserve"> : 0.5 ile 2 arasında değer alan ve yarıçapa eklenen pay.</w:t>
      </w:r>
    </w:p>
    <w:p w14:paraId="085E0B51">
      <w:pPr>
        <w:spacing w:beforeAutospacing="1" w:afterAutospacing="1"/>
        <w:ind w:left="360"/>
        <w:jc w:val="both"/>
        <w:rPr>
          <w:rFonts w:ascii="Palatino Linotype" w:hAnsi="Palatino Linotype" w:cs="Palatino Linotype"/>
          <w:lang w:val="tr-TR"/>
        </w:rPr>
      </w:pPr>
    </w:p>
    <w:p w14:paraId="1AE4DA1A">
      <w:pPr>
        <w:spacing w:beforeAutospacing="1" w:afterAutospacing="1"/>
        <w:ind w:left="360"/>
        <w:jc w:val="both"/>
        <w:rPr>
          <w:rFonts w:ascii="Palatino Linotype" w:hAnsi="Palatino Linotype" w:cs="Palatino Linotype"/>
          <w:lang w:val="tr-TR"/>
        </w:rPr>
      </w:pPr>
    </w:p>
    <w:p w14:paraId="588FC959">
      <w:pPr>
        <w:pStyle w:val="4"/>
        <w:rPr>
          <w:rFonts w:hint="default" w:cs="SimSun"/>
          <w:sz w:val="24"/>
          <w:szCs w:val="24"/>
          <w:lang w:val="tr-TR"/>
        </w:rPr>
      </w:pPr>
      <w:r>
        <w:rPr>
          <w:rFonts w:hint="default" w:ascii="Palatino Linotype" w:hAnsi="Palatino Linotype" w:cs="Palatino Linotype"/>
          <w:lang w:val="tr-TR"/>
        </w:rPr>
        <w:t>Aşama 3: Dalış Aşaması (Swooping Stage)</w:t>
      </w:r>
    </w:p>
    <w:p w14:paraId="1F2C3420">
      <w:pPr>
        <w:ind w:firstLine="400" w:firstLineChars="200"/>
        <w:jc w:val="both"/>
        <w:rPr>
          <w:rFonts w:ascii="Palatino Linotype" w:hAnsi="Palatino Linotype" w:eastAsia="SimSun" w:cs="Palatino Linotype"/>
          <w:lang w:val="tr-TR"/>
        </w:rPr>
      </w:pPr>
      <w:r>
        <w:rPr>
          <w:rFonts w:ascii="Palatino Linotype" w:hAnsi="Palatino Linotype" w:eastAsia="SimSun" w:cs="Palatino Linotype"/>
          <w:lang w:val="tr-TR"/>
        </w:rPr>
        <w:t xml:space="preserve">Kartal, önceki aşamada belirlediği en iyi konumdan (hedefin hemen üstünden) </w:t>
      </w:r>
      <w:r>
        <w:rPr>
          <w:rFonts w:ascii="Palatino Linotype" w:hAnsi="Palatino Linotype" w:eastAsia="SimSun" w:cs="Palatino Linotype"/>
          <w:b/>
          <w:bCs/>
          <w:lang w:val="tr-TR"/>
        </w:rPr>
        <w:t>süzülerek dalışa geçer</w:t>
      </w:r>
      <w:r>
        <w:rPr>
          <w:rFonts w:ascii="Palatino Linotype" w:hAnsi="Palatino Linotype" w:eastAsia="SimSun" w:cs="Palatino Linotype"/>
          <w:lang w:val="tr-TR"/>
        </w:rPr>
        <w:t xml:space="preserve"> ve yüksek hızla avını yakalamaya çalışır. Tüm dikkatini ve hareketlerini o hedefe odaklar, diğer kartallar da (eğer birlikte avlanma durumu varsa) en iyi av noktasına yönelebilir. Bu davranış, artık keşiften ziyade yakalamaya, yani hedefe kilitlenmeye odaklıdır. Bu hareket algoritma içerisinde Swooping stage olarak adlandırılır. Arama aşamasında bulunmuş olan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P</m:t>
            </m:r>
            <m:ctrlPr>
              <w:rPr>
                <w:rFonts w:ascii="Cambria Math" w:hAnsi="Cambria Math" w:eastAsia="SimSun" w:cs="Palatino Linotype"/>
                <w:i/>
                <w:lang w:val="tr-TR"/>
              </w:rPr>
            </m:ctrlPr>
          </m:e>
          <m:sub>
            <m:r>
              <m:rPr/>
              <w:rPr>
                <w:rFonts w:ascii="Cambria Math" w:hAnsi="Cambria Math" w:eastAsia="SimSun" w:cs="Palatino Linotype"/>
                <w:lang w:val="tr-TR"/>
              </w:rPr>
              <m:t>best</m:t>
            </m:r>
            <m:ctrlPr>
              <w:rPr>
                <w:rFonts w:ascii="Cambria Math" w:hAnsi="Cambria Math" w:eastAsia="SimSun" w:cs="Palatino Linotype"/>
                <w:i/>
                <w:lang w:val="tr-TR"/>
              </w:rPr>
            </m:ctrlPr>
          </m:sub>
        </m:sSub>
      </m:oMath>
      <w:r>
        <w:rPr>
          <w:rFonts w:ascii="Palatino Linotype" w:hAnsi="Palatino Linotype" w:eastAsia="SimSun" w:cs="Palatino Linotype"/>
          <w:lang w:val="tr-TR"/>
        </w:rPr>
        <w:t xml:space="preserve"> (o iterasyondaki en iyi aday), bu aşamada merkezi bir rol oynar. Kartal davranışına benzer şekilde,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P</m:t>
            </m:r>
            <m:ctrlPr>
              <w:rPr>
                <w:rFonts w:ascii="Cambria Math" w:hAnsi="Cambria Math" w:eastAsia="SimSun" w:cs="Palatino Linotype"/>
                <w:i/>
                <w:lang w:val="tr-TR"/>
              </w:rPr>
            </m:ctrlPr>
          </m:e>
          <m:sub>
            <m:r>
              <m:rPr/>
              <w:rPr>
                <w:rFonts w:ascii="Cambria Math" w:hAnsi="Cambria Math" w:eastAsia="SimSun" w:cs="Palatino Linotype"/>
                <w:lang w:val="tr-TR"/>
              </w:rPr>
              <m:t>best</m:t>
            </m:r>
            <m:ctrlPr>
              <w:rPr>
                <w:rFonts w:ascii="Cambria Math" w:hAnsi="Cambria Math" w:eastAsia="SimSun" w:cs="Palatino Linotype"/>
                <w:i/>
                <w:lang w:val="tr-TR"/>
              </w:rPr>
            </m:ctrlPr>
          </m:sub>
        </m:sSub>
      </m:oMath>
      <w:r>
        <w:rPr>
          <w:rFonts w:ascii="Palatino Linotype" w:hAnsi="Palatino Linotype" w:eastAsia="SimSun" w:cs="Palatino Linotype"/>
          <w:lang w:val="tr-TR"/>
        </w:rPr>
        <w:t xml:space="preserve"> noktasına doğru “süzülme” matematiksel olarak Eşitlik 6 ile ifade edilir.</w:t>
      </w:r>
    </w:p>
    <w:p w14:paraId="7DD86C77">
      <w:pPr>
        <w:rPr>
          <w:rFonts w:ascii="SimSun" w:hAnsi="SimSun" w:eastAsia="SimSun" w:cs="SimSun"/>
          <w:sz w:val="24"/>
          <w:szCs w:val="24"/>
          <w:lang w:val="tr-TR"/>
        </w:rPr>
      </w:pPr>
    </w:p>
    <w:p w14:paraId="72C5FDF3">
      <w:pPr>
        <w:rPr>
          <w:rFonts w:ascii="SimSun" w:hAnsi="SimSun" w:eastAsia="SimSun" w:cs="SimSun"/>
          <w:sz w:val="24"/>
          <w:szCs w:val="24"/>
          <w:lang w:val="tr-TR"/>
        </w:rPr>
      </w:pPr>
      <w:r>
        <w:rPr>
          <w:rFonts w:ascii="SimSun" w:hAnsi="SimSun" w:eastAsia="SimSun" w:cs="SimSun"/>
          <w:sz w:val="24"/>
          <w:szCs w:val="24"/>
          <w:lang w:val="tr-TR"/>
        </w:rPr>
        <w:drawing>
          <wp:inline distT="0" distB="0" distL="114300" distR="114300">
            <wp:extent cx="5334000" cy="276225"/>
            <wp:effectExtent l="0" t="0" r="0" b="9525"/>
            <wp:docPr id="23" name="Picture 23" descr="CodeCogsEq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deCogsEqn (4)"/>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5342670" cy="276674"/>
                    </a:xfrm>
                    <a:prstGeom prst="rect">
                      <a:avLst/>
                    </a:prstGeom>
                  </pic:spPr>
                </pic:pic>
              </a:graphicData>
            </a:graphic>
          </wp:inline>
        </w:drawing>
      </w:r>
    </w:p>
    <w:p w14:paraId="30AC42B2">
      <w:pPr>
        <w:rPr>
          <w:rFonts w:ascii="SimSun" w:hAnsi="SimSun" w:eastAsia="SimSun" w:cs="SimSun"/>
          <w:sz w:val="24"/>
          <w:szCs w:val="24"/>
          <w:lang w:val="tr-TR"/>
        </w:rPr>
      </w:pPr>
    </w:p>
    <w:p w14:paraId="5B878466">
      <w:pPr>
        <w:jc w:val="both"/>
        <w:rPr>
          <w:rFonts w:ascii="Palatino Linotype" w:hAnsi="Palatino Linotype" w:eastAsia="SimSun" w:cs="Palatino Linotype"/>
          <w:lang w:val="tr-TR"/>
        </w:rPr>
      </w:pPr>
      <m:oMath>
        <m:r>
          <m:rPr/>
          <w:rPr>
            <w:rFonts w:ascii="Cambria Math" w:hAnsi="Cambria Math" w:eastAsia="SimSun" w:cs="Palatino Linotype"/>
            <w:lang w:val="tr-TR"/>
          </w:rPr>
          <m:t>rand</m:t>
        </m:r>
        <m:d>
          <m:dPr>
            <m:ctrlPr>
              <w:rPr>
                <w:rFonts w:ascii="Cambria Math" w:hAnsi="Cambria Math" w:eastAsia="SimSun" w:cs="Palatino Linotype"/>
                <w:i/>
                <w:lang w:val="tr-TR"/>
              </w:rPr>
            </m:ctrlPr>
          </m:dPr>
          <m:e>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fonksiyonu ile [0, 1] arasında rastgele bir sayı alınarak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P</m:t>
            </m:r>
            <m:ctrlPr>
              <w:rPr>
                <w:rFonts w:ascii="Cambria Math" w:hAnsi="Cambria Math" w:eastAsia="SimSun" w:cs="Palatino Linotype"/>
                <w:i/>
                <w:lang w:val="tr-TR"/>
              </w:rPr>
            </m:ctrlPr>
          </m:e>
          <m:sub>
            <m:r>
              <m:rPr/>
              <w:rPr>
                <w:rFonts w:ascii="Cambria Math" w:hAnsi="Cambria Math" w:eastAsia="SimSun" w:cs="Palatino Linotype"/>
                <w:lang w:val="tr-TR"/>
              </w:rPr>
              <m:t>best</m:t>
            </m:r>
            <m:ctrlPr>
              <w:rPr>
                <w:rFonts w:ascii="Cambria Math" w:hAnsi="Cambria Math" w:eastAsia="SimSun" w:cs="Palatino Linotype"/>
                <w:i/>
                <w:lang w:val="tr-TR"/>
              </w:rPr>
            </m:ctrlPr>
          </m:sub>
        </m:sSub>
      </m:oMath>
      <w:r>
        <w:rPr>
          <w:rFonts w:ascii="Palatino Linotype" w:hAnsi="Palatino Linotype" w:eastAsia="SimSun" w:cs="Palatino Linotype"/>
          <w:lang w:val="tr-TR"/>
        </w:rPr>
        <w:t xml:space="preserve"> ile çarpılır. Bu, çözümlerin birbirinin üzerine çökmesini engeller ve algoritmanın çeşitliliğini artırır. Denklemin ikinci ve üçüncü terimleri ise sırasıyla adayın ortalama noktadan farkı ve en iyi noktadan farkı üzerinden bir düzeltme ekler.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c</m:t>
            </m:r>
            <m:ctrlPr>
              <w:rPr>
                <w:rFonts w:ascii="Cambria Math" w:hAnsi="Cambria Math" w:eastAsia="SimSun" w:cs="Palatino Linotype"/>
                <w:i/>
                <w:lang w:val="tr-TR"/>
              </w:rPr>
            </m:ctrlPr>
          </m:e>
          <m:sub>
            <m:r>
              <m:rPr/>
              <w:rPr>
                <w:rFonts w:ascii="Cambria Math" w:hAnsi="Cambria Math" w:eastAsia="SimSun" w:cs="Palatino Linotype"/>
                <w:lang w:val="tr-TR"/>
              </w:rPr>
              <m:t>1</m:t>
            </m:r>
            <m:ctrlPr>
              <w:rPr>
                <w:rFonts w:ascii="Cambria Math" w:hAnsi="Cambria Math" w:eastAsia="SimSun" w:cs="Palatino Linotype"/>
                <w:i/>
                <w:lang w:val="tr-TR"/>
              </w:rPr>
            </m:ctrlPr>
          </m:sub>
        </m:sSub>
      </m:oMath>
      <w:r>
        <w:rPr>
          <w:rFonts w:ascii="Palatino Linotype" w:hAnsi="Palatino Linotype" w:eastAsia="SimSun" w:cs="Palatino Linotype"/>
          <w:lang w:val="tr-TR"/>
        </w:rPr>
        <w:t xml:space="preserve">,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c</m:t>
            </m:r>
            <m:ctrlPr>
              <w:rPr>
                <w:rFonts w:ascii="Cambria Math" w:hAnsi="Cambria Math" w:eastAsia="SimSun" w:cs="Palatino Linotype"/>
                <w:i/>
                <w:lang w:val="tr-TR"/>
              </w:rPr>
            </m:ctrlPr>
          </m:e>
          <m:sub>
            <m:r>
              <m:rPr/>
              <w:rPr>
                <w:rFonts w:ascii="Cambria Math" w:hAnsi="Cambria Math" w:eastAsia="SimSun" w:cs="Palatino Linotype"/>
                <w:lang w:val="tr-TR"/>
              </w:rPr>
              <m:t>2</m:t>
            </m:r>
            <m:ctrlPr>
              <w:rPr>
                <w:rFonts w:ascii="Cambria Math" w:hAnsi="Cambria Math" w:eastAsia="SimSun" w:cs="Palatino Linotype"/>
                <w:i/>
                <w:lang w:val="tr-TR"/>
              </w:rPr>
            </m:ctrlPr>
          </m:sub>
        </m:sSub>
      </m:oMath>
      <w:r>
        <w:rPr>
          <w:rFonts w:ascii="Palatino Linotype" w:hAnsi="Palatino Linotype" w:eastAsia="SimSun" w:cs="Palatino Linotype"/>
          <w:lang w:val="tr-TR"/>
        </w:rPr>
        <w:t xml:space="preserve"> katsayıları bu iki farkın ne ölçüde hesaba katılacağını belirler ve tipik olarak 1 ile 2 arasında seçilir (makalede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c</m:t>
            </m:r>
            <m:ctrlPr>
              <w:rPr>
                <w:rFonts w:ascii="Cambria Math" w:hAnsi="Cambria Math" w:eastAsia="SimSun" w:cs="Palatino Linotype"/>
                <w:i/>
                <w:lang w:val="tr-TR"/>
              </w:rPr>
            </m:ctrlPr>
          </m:e>
          <m:sub>
            <m:r>
              <m:rPr/>
              <w:rPr>
                <w:rFonts w:ascii="Cambria Math" w:hAnsi="Cambria Math" w:eastAsia="SimSun" w:cs="Palatino Linotype"/>
                <w:lang w:val="tr-TR"/>
              </w:rPr>
              <m:t>1</m:t>
            </m:r>
            <m:ctrlPr>
              <w:rPr>
                <w:rFonts w:ascii="Cambria Math" w:hAnsi="Cambria Math" w:eastAsia="SimSun" w:cs="Palatino Linotype"/>
                <w:i/>
                <w:lang w:val="tr-TR"/>
              </w:rPr>
            </m:ctrlPr>
          </m:sub>
        </m:sSub>
      </m:oMath>
      <w:r>
        <w:rPr>
          <w:rFonts w:ascii="Palatino Linotype" w:hAnsi="Palatino Linotype" w:eastAsia="SimSun" w:cs="Palatino Linotype"/>
          <w:lang w:val="tr-TR"/>
        </w:rPr>
        <w:t xml:space="preserve"> =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c</m:t>
            </m:r>
            <m:ctrlPr>
              <w:rPr>
                <w:rFonts w:ascii="Cambria Math" w:hAnsi="Cambria Math" w:eastAsia="SimSun" w:cs="Palatino Linotype"/>
                <w:i/>
                <w:lang w:val="tr-TR"/>
              </w:rPr>
            </m:ctrlPr>
          </m:e>
          <m:sub>
            <m:r>
              <m:rPr/>
              <w:rPr>
                <w:rFonts w:ascii="Cambria Math" w:hAnsi="Cambria Math" w:eastAsia="SimSun" w:cs="Palatino Linotype"/>
                <w:lang w:val="tr-TR"/>
              </w:rPr>
              <m:t>2</m:t>
            </m:r>
            <m:ctrlPr>
              <w:rPr>
                <w:rFonts w:ascii="Cambria Math" w:hAnsi="Cambria Math" w:eastAsia="SimSun" w:cs="Palatino Linotype"/>
                <w:i/>
                <w:lang w:val="tr-TR"/>
              </w:rPr>
            </m:ctrlPr>
          </m:sub>
        </m:sSub>
      </m:oMath>
      <w:r>
        <w:rPr>
          <w:rFonts w:ascii="Palatino Linotype" w:hAnsi="Palatino Linotype" w:eastAsia="SimSun" w:cs="Palatino Linotype"/>
          <w:lang w:val="tr-TR"/>
        </w:rPr>
        <w:t xml:space="preserve"> = 2 alınmakta).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x</m:t>
            </m:r>
            <m:ctrlPr>
              <w:rPr>
                <w:rFonts w:ascii="Cambria Math" w:hAnsi="Cambria Math" w:eastAsia="SimSun" w:cs="Palatino Linotype"/>
                <w:i/>
                <w:lang w:val="tr-TR"/>
              </w:rPr>
            </m:ctrlPr>
          </m:e>
          <m:sub>
            <m:r>
              <m:rPr/>
              <w:rPr>
                <w:rFonts w:ascii="Cambria Math" w:hAnsi="Cambria Math" w:eastAsia="SimSun" w:cs="Palatino Linotype"/>
                <w:lang w:val="tr-TR"/>
              </w:rPr>
              <m:t>1</m:t>
            </m:r>
            <m:ctrlPr>
              <w:rPr>
                <w:rFonts w:ascii="Cambria Math" w:hAnsi="Cambria Math" w:eastAsia="SimSun" w:cs="Palatino Linotype"/>
                <w:i/>
                <w:lang w:val="tr-TR"/>
              </w:rPr>
            </m:ctrlPr>
          </m:sub>
        </m:sSub>
        <m:d>
          <m:dPr>
            <m:ctrlPr>
              <w:rPr>
                <w:rFonts w:ascii="Cambria Math" w:hAnsi="Cambria Math" w:eastAsia="SimSun" w:cs="Palatino Linotype"/>
                <w:i/>
                <w:lang w:val="tr-TR"/>
              </w:rPr>
            </m:ctrlPr>
          </m:dPr>
          <m:e>
            <m:r>
              <m:rPr/>
              <w:rPr>
                <w:rFonts w:ascii="Cambria Math" w:hAnsi="Cambria Math" w:eastAsia="SimSun" w:cs="Palatino Linotype"/>
                <w:lang w:val="tr-TR"/>
              </w:rPr>
              <m:t>i</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y</m:t>
            </m:r>
            <m:ctrlPr>
              <w:rPr>
                <w:rFonts w:ascii="Cambria Math" w:hAnsi="Cambria Math" w:eastAsia="SimSun" w:cs="Palatino Linotype"/>
                <w:i/>
                <w:lang w:val="tr-TR"/>
              </w:rPr>
            </m:ctrlPr>
          </m:e>
          <m:sub>
            <m:r>
              <m:rPr/>
              <w:rPr>
                <w:rFonts w:ascii="Cambria Math" w:hAnsi="Cambria Math" w:eastAsia="SimSun" w:cs="Palatino Linotype"/>
                <w:lang w:val="tr-TR"/>
              </w:rPr>
              <m:t>1</m:t>
            </m:r>
            <m:ctrlPr>
              <w:rPr>
                <w:rFonts w:ascii="Cambria Math" w:hAnsi="Cambria Math" w:eastAsia="SimSun" w:cs="Palatino Linotype"/>
                <w:i/>
                <w:lang w:val="tr-TR"/>
              </w:rPr>
            </m:ctrlPr>
          </m:sub>
        </m:sSub>
        <m:d>
          <m:dPr>
            <m:ctrlPr>
              <w:rPr>
                <w:rFonts w:ascii="Cambria Math" w:hAnsi="Cambria Math" w:eastAsia="SimSun" w:cs="Palatino Linotype"/>
                <w:i/>
                <w:lang w:val="tr-TR"/>
              </w:rPr>
            </m:ctrlPr>
          </m:dPr>
          <m:e>
            <m:r>
              <m:rPr/>
              <w:rPr>
                <w:rFonts w:ascii="Cambria Math" w:hAnsi="Cambria Math" w:eastAsia="SimSun" w:cs="Palatino Linotype"/>
                <w:lang w:val="tr-TR"/>
              </w:rPr>
              <m:t>i</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değerleri ise arama aşamasında olduğu gibi polar koordinatı ifade eden ve [-1, 1] arasında normalleştirilen değerlerdir. Bu aşamada kartalın hareketi doğrusal olmaktan çok hiperbolik bir eğriyi andırdığından, trigonometrik fonksiyonlar yerine hiperbolik fonksiyonlar kullanılmıştır. İşlemler Eşitlik 7, 8 ve 9’da verilmiştir ve önceki adımlar ile benzerdir.</w:t>
      </w:r>
    </w:p>
    <w:p w14:paraId="78EF1FCF">
      <w:pPr>
        <w:rPr>
          <w:rFonts w:ascii="SimSun" w:hAnsi="SimSun" w:eastAsia="SimSun" w:cs="SimSun"/>
          <w:sz w:val="24"/>
          <w:szCs w:val="24"/>
          <w:lang w:val="tr-TR"/>
        </w:rPr>
      </w:pPr>
    </w:p>
    <w:p w14:paraId="46FFBD14">
      <w:pPr>
        <w:jc w:val="center"/>
        <w:rPr>
          <w:rFonts w:ascii="SimSun" w:hAnsi="SimSun" w:eastAsia="SimSun" w:cs="SimSun"/>
          <w:sz w:val="24"/>
          <w:szCs w:val="24"/>
          <w:lang w:val="tr-TR"/>
        </w:rPr>
      </w:pPr>
      <w:r>
        <w:drawing>
          <wp:inline distT="0" distB="0" distL="114300" distR="114300">
            <wp:extent cx="4333875" cy="2421255"/>
            <wp:effectExtent l="0" t="0" r="9525" b="190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23"/>
                    <a:stretch>
                      <a:fillRect/>
                    </a:stretch>
                  </pic:blipFill>
                  <pic:spPr>
                    <a:xfrm>
                      <a:off x="0" y="0"/>
                      <a:ext cx="4333875" cy="2421255"/>
                    </a:xfrm>
                    <a:prstGeom prst="rect">
                      <a:avLst/>
                    </a:prstGeom>
                    <a:noFill/>
                    <a:ln>
                      <a:noFill/>
                    </a:ln>
                  </pic:spPr>
                </pic:pic>
              </a:graphicData>
            </a:graphic>
          </wp:inline>
        </w:drawing>
      </w:r>
    </w:p>
    <w:p w14:paraId="5C057E5B">
      <w:pPr>
        <w:rPr>
          <w:rFonts w:ascii="SimSun" w:hAnsi="SimSun" w:eastAsia="SimSun" w:cs="SimSun"/>
          <w:sz w:val="24"/>
          <w:szCs w:val="24"/>
          <w:lang w:val="tr-TR"/>
        </w:rPr>
      </w:pPr>
    </w:p>
    <w:p w14:paraId="59CD5DF2">
      <w:pPr>
        <w:pStyle w:val="85"/>
        <w:jc w:val="both"/>
        <w:rPr>
          <w:rFonts w:ascii="Palatino Linotype" w:hAnsi="Palatino Linotype" w:cs="Palatino Linotype"/>
          <w:sz w:val="20"/>
          <w:szCs w:val="20"/>
          <w:lang w:val="tr-TR"/>
        </w:rPr>
      </w:pPr>
      <w:r>
        <w:rPr>
          <w:rFonts w:ascii="Palatino Linotype" w:hAnsi="Palatino Linotype" w:cs="Palatino Linotype"/>
          <w:sz w:val="20"/>
          <w:szCs w:val="20"/>
          <w:lang w:val="tr-TR"/>
        </w:rPr>
        <w:t xml:space="preserve">Önceki aşamadan farklı olarak burada </w:t>
      </w:r>
      <m:oMath>
        <m:r>
          <m:rPr/>
          <w:rPr>
            <w:rFonts w:ascii="Cambria Math" w:hAnsi="Cambria Math" w:cs="Palatino Linotype"/>
            <w:sz w:val="20"/>
            <w:szCs w:val="20"/>
            <w:lang w:val="tr-TR"/>
          </w:rPr>
          <m:t>r</m:t>
        </m:r>
        <m:d>
          <m:dPr>
            <m:ctrlPr>
              <w:rPr>
                <w:rFonts w:ascii="Cambria Math" w:hAnsi="Cambria Math" w:cs="Palatino Linotype"/>
                <w:i/>
                <w:sz w:val="20"/>
                <w:szCs w:val="20"/>
                <w:lang w:val="tr-TR"/>
              </w:rPr>
            </m:ctrlPr>
          </m:dPr>
          <m:e>
            <m:r>
              <m:rPr/>
              <w:rPr>
                <w:rFonts w:ascii="Cambria Math" w:hAnsi="Cambria Math" w:cs="Palatino Linotype"/>
                <w:sz w:val="20"/>
                <w:szCs w:val="20"/>
                <w:lang w:val="tr-TR"/>
              </w:rPr>
              <m:t>i</m:t>
            </m:r>
            <m:ctrlPr>
              <w:rPr>
                <w:rFonts w:ascii="Cambria Math" w:hAnsi="Cambria Math" w:cs="Palatino Linotype"/>
                <w:i/>
                <w:sz w:val="20"/>
                <w:szCs w:val="20"/>
                <w:lang w:val="tr-TR"/>
              </w:rPr>
            </m:ctrlPr>
          </m:e>
        </m:d>
      </m:oMath>
      <w:r>
        <w:rPr>
          <w:rFonts w:ascii="Palatino Linotype" w:hAnsi="Palatino Linotype" w:cs="Palatino Linotype"/>
          <w:sz w:val="20"/>
          <w:szCs w:val="20"/>
          <w:lang w:val="tr-TR"/>
        </w:rPr>
        <w:t xml:space="preserve"> ile </w:t>
      </w:r>
      <m:oMath>
        <m:r>
          <m:rPr/>
          <w:rPr>
            <w:rFonts w:ascii="Cambria Math" w:hAnsi="Cambria Math" w:cs="Palatino Linotype"/>
            <w:sz w:val="20"/>
            <w:szCs w:val="20"/>
            <w:lang w:val="tr-TR"/>
          </w:rPr>
          <m:t>θ</m:t>
        </m:r>
        <m:d>
          <m:dPr>
            <m:ctrlPr>
              <w:rPr>
                <w:rFonts w:ascii="Cambria Math" w:hAnsi="Cambria Math" w:cs="Palatino Linotype"/>
                <w:i/>
                <w:sz w:val="20"/>
                <w:szCs w:val="20"/>
                <w:lang w:val="tr-TR"/>
              </w:rPr>
            </m:ctrlPr>
          </m:dPr>
          <m:e>
            <m:r>
              <m:rPr/>
              <w:rPr>
                <w:rFonts w:ascii="Cambria Math" w:hAnsi="Cambria Math" w:cs="Palatino Linotype"/>
                <w:sz w:val="20"/>
                <w:szCs w:val="20"/>
                <w:lang w:val="tr-TR"/>
              </w:rPr>
              <m:t>i</m:t>
            </m:r>
            <m:ctrlPr>
              <w:rPr>
                <w:rFonts w:ascii="Cambria Math" w:hAnsi="Cambria Math" w:cs="Palatino Linotype"/>
                <w:i/>
                <w:sz w:val="20"/>
                <w:szCs w:val="20"/>
                <w:lang w:val="tr-TR"/>
              </w:rPr>
            </m:ctrlPr>
          </m:e>
        </m:d>
      </m:oMath>
      <w:r>
        <w:rPr>
          <w:rFonts w:ascii="Palatino Linotype" w:hAnsi="Palatino Linotype" w:cs="Palatino Linotype"/>
          <w:sz w:val="20"/>
          <w:szCs w:val="20"/>
          <w:lang w:val="tr-TR"/>
        </w:rPr>
        <w:t xml:space="preserve"> arasında sabit bir ilişki vardır. Bu arama aşamasındaki spiral yerine dalışta daha doğrusal bir atılım sağlanması gerektiğindendir. Özellikle hiperbolik </w:t>
      </w:r>
      <m:oMath>
        <m:r>
          <m:rPr/>
          <w:rPr>
            <w:rFonts w:ascii="Cambria Math" w:hAnsi="Cambria Math" w:cs="Palatino Linotype"/>
            <w:sz w:val="20"/>
            <w:szCs w:val="20"/>
            <w:lang w:val="tr-TR"/>
          </w:rPr>
          <m:t>sin</m:t>
        </m:r>
      </m:oMath>
      <w:r>
        <w:rPr>
          <w:rFonts w:ascii="Palatino Linotype" w:hAnsi="Palatino Linotype" w:cs="Palatino Linotype"/>
          <w:sz w:val="20"/>
          <w:szCs w:val="20"/>
          <w:lang w:val="tr-TR"/>
        </w:rPr>
        <w:t xml:space="preserve"> ve </w:t>
      </w:r>
      <m:oMath>
        <m:r>
          <m:rPr/>
          <w:rPr>
            <w:rFonts w:ascii="Cambria Math" w:hAnsi="Cambria Math" w:cs="Palatino Linotype"/>
            <w:sz w:val="20"/>
            <w:szCs w:val="20"/>
            <w:lang w:val="tr-TR"/>
          </w:rPr>
          <m:t>cos</m:t>
        </m:r>
      </m:oMath>
      <w:r>
        <w:rPr>
          <w:rFonts w:ascii="Palatino Linotype" w:hAnsi="Palatino Linotype" w:cs="Palatino Linotype"/>
          <w:sz w:val="20"/>
          <w:szCs w:val="20"/>
          <w:lang w:val="tr-TR"/>
        </w:rPr>
        <w:t xml:space="preserve"> fonksiyonlarının seçimi ile son aşamalarda yüksek değerler elde edilebilir. Bu da dalışın son kısmındaki hızlı yaklaşmayı modellemektedir. Sonuç olarak, dalış aşaması güncelleme denklemi her bir adayın konumunu </w:t>
      </w:r>
      <m:oMath>
        <m:sSub>
          <m:sSubPr>
            <m:ctrlPr>
              <w:rPr>
                <w:rFonts w:ascii="Cambria Math" w:hAnsi="Cambria Math" w:cs="Palatino Linotype"/>
                <w:i/>
                <w:lang w:val="tr-TR"/>
              </w:rPr>
            </m:ctrlPr>
          </m:sSubPr>
          <m:e>
            <m:r>
              <m:rPr/>
              <w:rPr>
                <w:rFonts w:ascii="Cambria Math" w:hAnsi="Cambria Math" w:cs="Palatino Linotype"/>
                <w:lang w:val="tr-TR"/>
              </w:rPr>
              <m:t>P</m:t>
            </m:r>
            <m:ctrlPr>
              <w:rPr>
                <w:rFonts w:ascii="Cambria Math" w:hAnsi="Cambria Math" w:cs="Palatino Linotype"/>
                <w:i/>
                <w:lang w:val="tr-TR"/>
              </w:rPr>
            </m:ctrlPr>
          </m:e>
          <m:sub>
            <m:r>
              <m:rPr/>
              <w:rPr>
                <w:rFonts w:ascii="Cambria Math" w:hAnsi="Cambria Math" w:cs="Palatino Linotype"/>
                <w:lang w:val="tr-TR"/>
              </w:rPr>
              <m:t>best</m:t>
            </m:r>
            <m:ctrlPr>
              <w:rPr>
                <w:rFonts w:ascii="Cambria Math" w:hAnsi="Cambria Math" w:cs="Palatino Linotype"/>
                <w:i/>
                <w:lang w:val="tr-TR"/>
              </w:rPr>
            </m:ctrlPr>
          </m:sub>
        </m:sSub>
      </m:oMath>
      <w:r>
        <w:rPr>
          <w:rFonts w:ascii="Palatino Linotype" w:hAnsi="Palatino Linotype" w:cs="Palatino Linotype"/>
          <w:sz w:val="20"/>
          <w:szCs w:val="20"/>
          <w:lang w:val="tr-TR"/>
        </w:rPr>
        <w:t xml:space="preserve">’e yaklaştırırken </w:t>
      </w:r>
      <m:oMath>
        <m:sSub>
          <m:sSubPr>
            <m:ctrlPr>
              <w:rPr>
                <w:rFonts w:ascii="Cambria Math" w:hAnsi="Cambria Math" w:cs="Palatino Linotype"/>
                <w:i/>
                <w:lang w:val="tr-TR"/>
              </w:rPr>
            </m:ctrlPr>
          </m:sSubPr>
          <m:e>
            <m:r>
              <m:rPr/>
              <w:rPr>
                <w:rFonts w:ascii="Cambria Math" w:hAnsi="Cambria Math" w:cs="Palatino Linotype"/>
                <w:lang w:val="tr-TR"/>
              </w:rPr>
              <m:t>P</m:t>
            </m:r>
            <m:ctrlPr>
              <w:rPr>
                <w:rFonts w:ascii="Cambria Math" w:hAnsi="Cambria Math" w:cs="Palatino Linotype"/>
                <w:i/>
                <w:lang w:val="tr-TR"/>
              </w:rPr>
            </m:ctrlPr>
          </m:e>
          <m:sub>
            <m:r>
              <m:rPr/>
              <w:rPr>
                <w:rFonts w:ascii="Cambria Math" w:hAnsi="Cambria Math" w:cs="Palatino Linotype"/>
                <w:lang w:val="tr-TR"/>
              </w:rPr>
              <m:t>mean</m:t>
            </m:r>
            <m:ctrlPr>
              <w:rPr>
                <w:rFonts w:ascii="Cambria Math" w:hAnsi="Cambria Math" w:cs="Palatino Linotype"/>
                <w:i/>
                <w:lang w:val="tr-TR"/>
              </w:rPr>
            </m:ctrlPr>
          </m:sub>
        </m:sSub>
      </m:oMath>
      <w:r>
        <w:rPr>
          <w:rFonts w:ascii="Palatino Linotype" w:hAnsi="Palatino Linotype" w:cs="Palatino Linotype"/>
          <w:sz w:val="20"/>
          <w:szCs w:val="20"/>
          <w:lang w:val="tr-TR"/>
        </w:rPr>
        <w:t>’den uzaklaştıracak şekilde dengelemiştir.</w:t>
      </w:r>
    </w:p>
    <w:p w14:paraId="3699F48A">
      <w:pPr>
        <w:pStyle w:val="4"/>
        <w:rPr>
          <w:rFonts w:hint="default" w:ascii="Palatino Linotype" w:hAnsi="Palatino Linotype" w:cs="Palatino Linotype"/>
          <w:lang w:val="tr-TR"/>
        </w:rPr>
      </w:pPr>
    </w:p>
    <w:p w14:paraId="4B4733FD">
      <w:pPr>
        <w:pStyle w:val="4"/>
        <w:rPr>
          <w:rFonts w:hint="default" w:ascii="Palatino Linotype" w:hAnsi="Palatino Linotype" w:cs="Palatino Linotype"/>
          <w:lang w:val="tr-TR"/>
        </w:rPr>
      </w:pPr>
    </w:p>
    <w:p w14:paraId="05A2534B">
      <w:pPr>
        <w:pStyle w:val="4"/>
        <w:rPr>
          <w:rFonts w:hint="default" w:ascii="Palatino Linotype" w:hAnsi="Palatino Linotype" w:cs="Palatino Linotype"/>
          <w:lang w:val="tr-TR"/>
        </w:rPr>
      </w:pPr>
    </w:p>
    <w:p w14:paraId="3F622AAE">
      <w:pPr>
        <w:pStyle w:val="4"/>
        <w:rPr>
          <w:rFonts w:hint="default" w:ascii="Palatino Linotype" w:hAnsi="Palatino Linotype" w:cs="Palatino Linotype"/>
          <w:lang w:val="tr-TR"/>
        </w:rPr>
      </w:pPr>
    </w:p>
    <w:p w14:paraId="340C2529">
      <w:pPr>
        <w:pStyle w:val="4"/>
        <w:rPr>
          <w:rFonts w:hint="default" w:ascii="Palatino Linotype" w:hAnsi="Palatino Linotype" w:cs="Palatino Linotype"/>
          <w:lang w:val="tr-TR"/>
        </w:rPr>
      </w:pPr>
      <w:r>
        <w:rPr>
          <w:rFonts w:hint="default" w:ascii="Palatino Linotype" w:hAnsi="Palatino Linotype" w:cs="Palatino Linotype"/>
          <w:lang w:val="tr-TR"/>
        </w:rPr>
        <w:t>BES Algoritması Sözdekodu ve Akış Diyagramı</w:t>
      </w:r>
    </w:p>
    <w:p w14:paraId="50FA6877">
      <w:pPr>
        <w:rPr>
          <w:rFonts w:ascii="Palatino Linotype" w:hAnsi="Palatino Linotype" w:cs="Palatino Linotype"/>
          <w:lang w:val="tr-TR"/>
        </w:rPr>
        <w:sectPr>
          <w:pgSz w:w="11906" w:h="16838"/>
          <w:pgMar w:top="1440" w:right="1800" w:bottom="1440" w:left="1800" w:header="720" w:footer="720" w:gutter="0"/>
          <w:cols w:space="720" w:num="1"/>
          <w:docGrid w:linePitch="360" w:charSpace="0"/>
        </w:sectPr>
      </w:pPr>
    </w:p>
    <w:p w14:paraId="31867D84">
      <w:pPr>
        <w:rPr>
          <w:rFonts w:ascii="Palatino Linotype" w:hAnsi="Palatino Linotype" w:cs="Palatino Linotype"/>
          <w:lang w:val="tr-TR"/>
        </w:rPr>
      </w:pPr>
      <w:r>
        <w:rPr>
          <w:sz w:val="26"/>
          <w:lang w:val="tr-TR"/>
        </w:rPr>
        <mc:AlternateContent>
          <mc:Choice Requires="wps">
            <w:drawing>
              <wp:inline distT="0" distB="0" distL="114300" distR="114300">
                <wp:extent cx="3843020" cy="5652135"/>
                <wp:effectExtent l="4445" t="4445" r="8255" b="12700"/>
                <wp:docPr id="14" name="Text Box 14"/>
                <wp:cNvGraphicFramePr/>
                <a:graphic xmlns:a="http://schemas.openxmlformats.org/drawingml/2006/main">
                  <a:graphicData uri="http://schemas.microsoft.com/office/word/2010/wordprocessingShape">
                    <wps:wsp>
                      <wps:cNvSpPr txBox="1"/>
                      <wps:spPr>
                        <a:xfrm>
                          <a:off x="1125855" y="8343265"/>
                          <a:ext cx="3843020" cy="5652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BD9235C">
                            <w:pPr>
                              <w:rPr>
                                <w:rFonts w:ascii="Cascadia Code" w:hAnsi="Cascadia Code" w:cs="Cascadia Code"/>
                                <w:sz w:val="18"/>
                                <w:szCs w:val="18"/>
                              </w:rPr>
                            </w:pPr>
                            <w:r>
                              <w:rPr>
                                <w:rFonts w:ascii="Cascadia Code" w:hAnsi="Cascadia Code" w:cs="Cascadia Code"/>
                                <w:sz w:val="18"/>
                                <w:szCs w:val="18"/>
                              </w:rPr>
                              <w:t>1:   Randomly initialise Point Pi for n_Point;</w:t>
                            </w:r>
                          </w:p>
                          <w:p w14:paraId="542E7648">
                            <w:pPr>
                              <w:rPr>
                                <w:rFonts w:ascii="Cascadia Code" w:hAnsi="Cascadia Code" w:cs="Cascadia Code"/>
                                <w:sz w:val="18"/>
                                <w:szCs w:val="18"/>
                              </w:rPr>
                            </w:pPr>
                            <w:r>
                              <w:rPr>
                                <w:rFonts w:ascii="Cascadia Code" w:hAnsi="Cascadia Code" w:cs="Cascadia Code"/>
                                <w:sz w:val="18"/>
                                <w:szCs w:val="18"/>
                              </w:rPr>
                              <w:t>2:   Calculate the fitness values of initial Point: f(Pi);</w:t>
                            </w:r>
                          </w:p>
                          <w:p w14:paraId="157C9DB9">
                            <w:pPr>
                              <w:rPr>
                                <w:rFonts w:ascii="Cascadia Code" w:hAnsi="Cascadia Code" w:cs="Cascadia Code"/>
                                <w:sz w:val="18"/>
                                <w:szCs w:val="18"/>
                              </w:rPr>
                            </w:pPr>
                            <w:r>
                              <w:rPr>
                                <w:rFonts w:ascii="Cascadia Code" w:hAnsi="Cascadia Code" w:cs="Cascadia Code"/>
                                <w:sz w:val="18"/>
                                <w:szCs w:val="18"/>
                              </w:rPr>
                              <w:t xml:space="preserve">3:   </w:t>
                            </w:r>
                            <w:r>
                              <w:rPr>
                                <w:rFonts w:ascii="Cascadia Code" w:hAnsi="Cascadia Code" w:cs="Cascadia Code"/>
                                <w:color w:val="C00000"/>
                                <w:sz w:val="18"/>
                                <w:szCs w:val="18"/>
                              </w:rPr>
                              <w:t xml:space="preserve">while </w:t>
                            </w:r>
                            <w:r>
                              <w:rPr>
                                <w:rFonts w:ascii="Cascadia Code" w:hAnsi="Cascadia Code" w:cs="Cascadia Code"/>
                                <w:sz w:val="18"/>
                                <w:szCs w:val="18"/>
                              </w:rPr>
                              <w:t>(the termination conditions are not met)</w:t>
                            </w:r>
                          </w:p>
                          <w:p w14:paraId="68BB7575">
                            <w:pPr>
                              <w:rPr>
                                <w:rFonts w:ascii="Cascadia Code" w:hAnsi="Cascadia Code" w:cs="Cascadia Code"/>
                                <w:sz w:val="18"/>
                                <w:szCs w:val="18"/>
                              </w:rPr>
                            </w:pPr>
                            <w:r>
                              <w:rPr>
                                <w:rFonts w:ascii="Cascadia Code" w:hAnsi="Cascadia Code" w:cs="Cascadia Code"/>
                                <w:sz w:val="18"/>
                                <w:szCs w:val="18"/>
                              </w:rPr>
                              <w:t xml:space="preserve">4:       </w:t>
                            </w:r>
                            <w:r>
                              <w:rPr>
                                <w:rFonts w:ascii="Cascadia Code" w:hAnsi="Cascadia Code" w:cs="Cascadia Code"/>
                                <w:color w:val="2E75B6" w:themeColor="accent1" w:themeShade="BF"/>
                                <w:sz w:val="18"/>
                                <w:szCs w:val="18"/>
                              </w:rPr>
                              <w:t>// Select space</w:t>
                            </w:r>
                          </w:p>
                          <w:p w14:paraId="7A95ECA1">
                            <w:pPr>
                              <w:rPr>
                                <w:rFonts w:ascii="Cascadia Code" w:hAnsi="Cascadia Code" w:cs="Cascadia Code"/>
                                <w:sz w:val="18"/>
                                <w:szCs w:val="18"/>
                              </w:rPr>
                            </w:pPr>
                            <w:r>
                              <w:rPr>
                                <w:rFonts w:ascii="Cascadia Code" w:hAnsi="Cascadia Code" w:cs="Cascadia Code"/>
                                <w:sz w:val="18"/>
                                <w:szCs w:val="18"/>
                              </w:rPr>
                              <w:t xml:space="preserve">5:       </w:t>
                            </w:r>
                            <w:r>
                              <w:rPr>
                                <w:rFonts w:ascii="Cascadia Code" w:hAnsi="Cascadia Code" w:cs="Cascadia Code"/>
                                <w:color w:val="C00000"/>
                                <w:sz w:val="18"/>
                                <w:szCs w:val="18"/>
                              </w:rPr>
                              <w:t>for</w:t>
                            </w:r>
                            <w:r>
                              <w:rPr>
                                <w:rFonts w:ascii="Cascadia Code" w:hAnsi="Cascadia Code" w:cs="Cascadia Code"/>
                                <w:sz w:val="18"/>
                                <w:szCs w:val="18"/>
                              </w:rPr>
                              <w:t xml:space="preserve"> (each point i in the population)</w:t>
                            </w:r>
                          </w:p>
                          <w:p w14:paraId="64A3E89A">
                            <w:pPr>
                              <w:rPr>
                                <w:rFonts w:ascii="Cascadia Code" w:hAnsi="Cascadia Code" w:cs="Cascadia Code"/>
                                <w:sz w:val="18"/>
                                <w:szCs w:val="18"/>
                              </w:rPr>
                            </w:pPr>
                            <w:r>
                              <w:rPr>
                                <w:rFonts w:ascii="Cascadia Code" w:hAnsi="Cascadia Code" w:cs="Cascadia Code"/>
                                <w:sz w:val="18"/>
                                <w:szCs w:val="18"/>
                              </w:rPr>
                              <w:t>6:           P_new = P_best + α * rand(P_mean − P_i)</w:t>
                            </w:r>
                          </w:p>
                          <w:p w14:paraId="7F1F4F8E">
                            <w:pPr>
                              <w:rPr>
                                <w:rFonts w:ascii="Cascadia Code" w:hAnsi="Cascadia Code" w:cs="Cascadia Code"/>
                                <w:sz w:val="18"/>
                                <w:szCs w:val="18"/>
                              </w:rPr>
                            </w:pPr>
                            <w:r>
                              <w:rPr>
                                <w:rFonts w:ascii="Cascadia Code" w:hAnsi="Cascadia Code" w:cs="Cascadia Code"/>
                                <w:sz w:val="18"/>
                                <w:szCs w:val="18"/>
                              </w:rPr>
                              <w:t xml:space="preserve">7:           </w:t>
                            </w:r>
                            <w:r>
                              <w:rPr>
                                <w:rFonts w:ascii="Cascadia Code" w:hAnsi="Cascadia Code" w:cs="Cascadia Code"/>
                                <w:color w:val="C00000"/>
                                <w:sz w:val="18"/>
                                <w:szCs w:val="18"/>
                              </w:rPr>
                              <w:t>if</w:t>
                            </w:r>
                            <w:r>
                              <w:rPr>
                                <w:rFonts w:ascii="Cascadia Code" w:hAnsi="Cascadia Code" w:cs="Cascadia Code"/>
                                <w:sz w:val="18"/>
                                <w:szCs w:val="18"/>
                              </w:rPr>
                              <w:t xml:space="preserve"> f(P_new) &lt; f(P_i)</w:t>
                            </w:r>
                          </w:p>
                          <w:p w14:paraId="6F3C0533">
                            <w:pPr>
                              <w:rPr>
                                <w:rFonts w:ascii="Cascadia Code" w:hAnsi="Cascadia Code" w:cs="Cascadia Code"/>
                                <w:sz w:val="18"/>
                                <w:szCs w:val="18"/>
                              </w:rPr>
                            </w:pPr>
                            <w:r>
                              <w:rPr>
                                <w:rFonts w:ascii="Cascadia Code" w:hAnsi="Cascadia Code" w:cs="Cascadia Code"/>
                                <w:sz w:val="18"/>
                                <w:szCs w:val="18"/>
                              </w:rPr>
                              <w:t>8:               P_i = P_new</w:t>
                            </w:r>
                          </w:p>
                          <w:p w14:paraId="6CA0773A">
                            <w:pPr>
                              <w:rPr>
                                <w:rFonts w:ascii="Cascadia Code" w:hAnsi="Cascadia Code" w:cs="Cascadia Code"/>
                                <w:sz w:val="18"/>
                                <w:szCs w:val="18"/>
                              </w:rPr>
                            </w:pPr>
                            <w:r>
                              <w:rPr>
                                <w:rFonts w:ascii="Cascadia Code" w:hAnsi="Cascadia Code" w:cs="Cascadia Code"/>
                                <w:sz w:val="18"/>
                                <w:szCs w:val="18"/>
                              </w:rPr>
                              <w:t xml:space="preserve">9:               </w:t>
                            </w:r>
                            <w:r>
                              <w:rPr>
                                <w:rFonts w:ascii="Cascadia Code" w:hAnsi="Cascadia Code" w:cs="Cascadia Code"/>
                                <w:color w:val="C00000"/>
                                <w:sz w:val="18"/>
                                <w:szCs w:val="18"/>
                              </w:rPr>
                              <w:t xml:space="preserve">if </w:t>
                            </w:r>
                            <w:r>
                              <w:rPr>
                                <w:rFonts w:ascii="Cascadia Code" w:hAnsi="Cascadia Code" w:cs="Cascadia Code"/>
                                <w:sz w:val="18"/>
                                <w:szCs w:val="18"/>
                              </w:rPr>
                              <w:t>f(P_new) &lt; f(P_best)</w:t>
                            </w:r>
                          </w:p>
                          <w:p w14:paraId="630AD618">
                            <w:pPr>
                              <w:rPr>
                                <w:rFonts w:ascii="Cascadia Code" w:hAnsi="Cascadia Code" w:cs="Cascadia Code"/>
                                <w:sz w:val="18"/>
                                <w:szCs w:val="18"/>
                              </w:rPr>
                            </w:pPr>
                            <w:r>
                              <w:rPr>
                                <w:rFonts w:ascii="Cascadia Code" w:hAnsi="Cascadia Code" w:cs="Cascadia Code"/>
                                <w:sz w:val="18"/>
                                <w:szCs w:val="18"/>
                              </w:rPr>
                              <w:t>10:                  P_best = P_new</w:t>
                            </w:r>
                          </w:p>
                          <w:p w14:paraId="31C43175">
                            <w:pPr>
                              <w:rPr>
                                <w:rFonts w:ascii="Cascadia Code" w:hAnsi="Cascadia Code" w:cs="Cascadia Code"/>
                                <w:sz w:val="18"/>
                                <w:szCs w:val="18"/>
                              </w:rPr>
                            </w:pPr>
                            <w:r>
                              <w:rPr>
                                <w:rFonts w:ascii="Cascadia Code" w:hAnsi="Cascadia Code" w:cs="Cascadia Code"/>
                                <w:sz w:val="18"/>
                                <w:szCs w:val="18"/>
                              </w:rPr>
                              <w:t xml:space="preserve">11:              </w:t>
                            </w:r>
                            <w:r>
                              <w:rPr>
                                <w:rFonts w:ascii="Cascadia Code" w:hAnsi="Cascadia Code" w:cs="Cascadia Code"/>
                                <w:color w:val="C00000"/>
                                <w:sz w:val="18"/>
                                <w:szCs w:val="18"/>
                              </w:rPr>
                              <w:t xml:space="preserve">end if </w:t>
                            </w:r>
                          </w:p>
                          <w:p w14:paraId="4EAA2E12">
                            <w:pPr>
                              <w:rPr>
                                <w:rFonts w:ascii="Cascadia Code" w:hAnsi="Cascadia Code" w:cs="Cascadia Code"/>
                                <w:sz w:val="18"/>
                                <w:szCs w:val="18"/>
                              </w:rPr>
                            </w:pPr>
                            <w:r>
                              <w:rPr>
                                <w:rFonts w:ascii="Cascadia Code" w:hAnsi="Cascadia Code" w:cs="Cascadia Code"/>
                                <w:sz w:val="18"/>
                                <w:szCs w:val="18"/>
                              </w:rPr>
                              <w:t xml:space="preserve">12:        </w:t>
                            </w:r>
                            <w:r>
                              <w:rPr>
                                <w:rFonts w:ascii="Cascadia Code" w:hAnsi="Cascadia Code" w:cs="Cascadia Code"/>
                                <w:color w:val="C00000"/>
                                <w:sz w:val="18"/>
                                <w:szCs w:val="18"/>
                              </w:rPr>
                              <w:t xml:space="preserve">  end if </w:t>
                            </w:r>
                          </w:p>
                          <w:p w14:paraId="71B636D6">
                            <w:pPr>
                              <w:rPr>
                                <w:rFonts w:ascii="Cascadia Code" w:hAnsi="Cascadia Code" w:cs="Cascadia Code"/>
                                <w:sz w:val="18"/>
                                <w:szCs w:val="18"/>
                                <w:lang w:val="tr-TR"/>
                              </w:rPr>
                            </w:pPr>
                            <w:r>
                              <w:rPr>
                                <w:rFonts w:ascii="Cascadia Code" w:hAnsi="Cascadia Code" w:cs="Cascadia Code"/>
                                <w:sz w:val="18"/>
                                <w:szCs w:val="18"/>
                              </w:rPr>
                              <w:t xml:space="preserve">13:      </w:t>
                            </w:r>
                            <w:r>
                              <w:rPr>
                                <w:rFonts w:ascii="Cascadia Code" w:hAnsi="Cascadia Code" w:cs="Cascadia Code"/>
                                <w:color w:val="C00000"/>
                                <w:sz w:val="18"/>
                                <w:szCs w:val="18"/>
                              </w:rPr>
                              <w:t>end for</w:t>
                            </w:r>
                          </w:p>
                          <w:p w14:paraId="7662A8D3">
                            <w:pPr>
                              <w:rPr>
                                <w:rFonts w:ascii="Cascadia Code" w:hAnsi="Cascadia Code" w:cs="Cascadia Code"/>
                                <w:sz w:val="18"/>
                                <w:szCs w:val="18"/>
                              </w:rPr>
                            </w:pPr>
                            <w:r>
                              <w:rPr>
                                <w:rFonts w:ascii="Cascadia Code" w:hAnsi="Cascadia Code" w:cs="Cascadia Code"/>
                                <w:sz w:val="18"/>
                                <w:szCs w:val="18"/>
                              </w:rPr>
                              <w:t xml:space="preserve">14:      </w:t>
                            </w:r>
                            <w:r>
                              <w:rPr>
                                <w:rFonts w:ascii="Cascadia Code" w:hAnsi="Cascadia Code" w:cs="Cascadia Code"/>
                                <w:color w:val="2E75B6" w:themeColor="accent1" w:themeShade="BF"/>
                                <w:sz w:val="18"/>
                                <w:szCs w:val="18"/>
                              </w:rPr>
                              <w:t>// Search in space</w:t>
                            </w:r>
                          </w:p>
                          <w:p w14:paraId="41F394DF">
                            <w:pPr>
                              <w:rPr>
                                <w:rFonts w:ascii="Cascadia Code" w:hAnsi="Cascadia Code" w:cs="Cascadia Code"/>
                                <w:sz w:val="18"/>
                                <w:szCs w:val="18"/>
                              </w:rPr>
                            </w:pPr>
                            <w:r>
                              <w:rPr>
                                <w:rFonts w:ascii="Cascadia Code" w:hAnsi="Cascadia Code" w:cs="Cascadia Code"/>
                                <w:sz w:val="18"/>
                                <w:szCs w:val="18"/>
                              </w:rPr>
                              <w:t xml:space="preserve">15:      </w:t>
                            </w:r>
                            <w:r>
                              <w:rPr>
                                <w:rFonts w:ascii="Cascadia Code" w:hAnsi="Cascadia Code" w:cs="Cascadia Code"/>
                                <w:color w:val="C00000"/>
                                <w:sz w:val="18"/>
                                <w:szCs w:val="18"/>
                              </w:rPr>
                              <w:t xml:space="preserve">for </w:t>
                            </w:r>
                            <w:r>
                              <w:rPr>
                                <w:rFonts w:ascii="Cascadia Code" w:hAnsi="Cascadia Code" w:cs="Cascadia Code"/>
                                <w:sz w:val="18"/>
                                <w:szCs w:val="18"/>
                              </w:rPr>
                              <w:t>(each point i in the population)</w:t>
                            </w:r>
                          </w:p>
                          <w:p w14:paraId="38A31058">
                            <w:pPr>
                              <w:rPr>
                                <w:rFonts w:ascii="Cascadia Code" w:hAnsi="Cascadia Code" w:cs="Cascadia Code"/>
                                <w:sz w:val="18"/>
                                <w:szCs w:val="18"/>
                              </w:rPr>
                            </w:pPr>
                            <w:r>
                              <w:rPr>
                                <w:rFonts w:ascii="Cascadia Code" w:hAnsi="Cascadia Code" w:cs="Cascadia Code"/>
                                <w:sz w:val="18"/>
                                <w:szCs w:val="18"/>
                              </w:rPr>
                              <w:t>16:          P_new = P_i + y(i) * (P_i − P_{i+1}) + x(i) * (P_i − P_mean)</w:t>
                            </w:r>
                          </w:p>
                          <w:p w14:paraId="62B6D7EF">
                            <w:pPr>
                              <w:rPr>
                                <w:rFonts w:ascii="Cascadia Code" w:hAnsi="Cascadia Code" w:cs="Cascadia Code"/>
                                <w:sz w:val="18"/>
                                <w:szCs w:val="18"/>
                              </w:rPr>
                            </w:pPr>
                            <w:r>
                              <w:rPr>
                                <w:rFonts w:ascii="Cascadia Code" w:hAnsi="Cascadia Code" w:cs="Cascadia Code"/>
                                <w:sz w:val="18"/>
                                <w:szCs w:val="18"/>
                              </w:rPr>
                              <w:t xml:space="preserve">17:          </w:t>
                            </w:r>
                            <w:r>
                              <w:rPr>
                                <w:rFonts w:ascii="Cascadia Code" w:hAnsi="Cascadia Code" w:cs="Cascadia Code"/>
                                <w:color w:val="C00000"/>
                                <w:sz w:val="18"/>
                                <w:szCs w:val="18"/>
                              </w:rPr>
                              <w:t>if</w:t>
                            </w:r>
                            <w:r>
                              <w:rPr>
                                <w:rFonts w:ascii="Cascadia Code" w:hAnsi="Cascadia Code" w:cs="Cascadia Code"/>
                                <w:sz w:val="18"/>
                                <w:szCs w:val="18"/>
                              </w:rPr>
                              <w:t xml:space="preserve"> f(P_new) &lt; f(P_i)</w:t>
                            </w:r>
                          </w:p>
                          <w:p w14:paraId="1B86CF1B">
                            <w:pPr>
                              <w:rPr>
                                <w:rFonts w:ascii="Cascadia Code" w:hAnsi="Cascadia Code" w:cs="Cascadia Code"/>
                                <w:sz w:val="18"/>
                                <w:szCs w:val="18"/>
                              </w:rPr>
                            </w:pPr>
                            <w:r>
                              <w:rPr>
                                <w:rFonts w:ascii="Cascadia Code" w:hAnsi="Cascadia Code" w:cs="Cascadia Code"/>
                                <w:sz w:val="18"/>
                                <w:szCs w:val="18"/>
                              </w:rPr>
                              <w:t>18:              P_i = P_new</w:t>
                            </w:r>
                          </w:p>
                          <w:p w14:paraId="1DC40C23">
                            <w:pPr>
                              <w:rPr>
                                <w:rFonts w:ascii="Cascadia Code" w:hAnsi="Cascadia Code" w:cs="Cascadia Code"/>
                                <w:sz w:val="18"/>
                                <w:szCs w:val="18"/>
                              </w:rPr>
                            </w:pPr>
                            <w:r>
                              <w:rPr>
                                <w:rFonts w:ascii="Cascadia Code" w:hAnsi="Cascadia Code" w:cs="Cascadia Code"/>
                                <w:sz w:val="18"/>
                                <w:szCs w:val="18"/>
                              </w:rPr>
                              <w:t xml:space="preserve">19:              </w:t>
                            </w:r>
                            <w:r>
                              <w:rPr>
                                <w:rFonts w:ascii="Cascadia Code" w:hAnsi="Cascadia Code" w:cs="Cascadia Code"/>
                                <w:color w:val="C00000"/>
                                <w:sz w:val="18"/>
                                <w:szCs w:val="18"/>
                              </w:rPr>
                              <w:t>if</w:t>
                            </w:r>
                            <w:r>
                              <w:rPr>
                                <w:rFonts w:ascii="Cascadia Code" w:hAnsi="Cascadia Code" w:cs="Cascadia Code"/>
                                <w:sz w:val="18"/>
                                <w:szCs w:val="18"/>
                              </w:rPr>
                              <w:t xml:space="preserve"> f(P_new) &lt; f(P_best)</w:t>
                            </w:r>
                          </w:p>
                          <w:p w14:paraId="05125F94">
                            <w:pPr>
                              <w:rPr>
                                <w:rFonts w:ascii="Cascadia Code" w:hAnsi="Cascadia Code" w:cs="Cascadia Code"/>
                                <w:sz w:val="18"/>
                                <w:szCs w:val="18"/>
                              </w:rPr>
                            </w:pPr>
                            <w:r>
                              <w:rPr>
                                <w:rFonts w:ascii="Cascadia Code" w:hAnsi="Cascadia Code" w:cs="Cascadia Code"/>
                                <w:sz w:val="18"/>
                                <w:szCs w:val="18"/>
                              </w:rPr>
                              <w:t>20:                  P_best = P_new</w:t>
                            </w:r>
                          </w:p>
                          <w:p w14:paraId="2CE96178">
                            <w:pPr>
                              <w:rPr>
                                <w:rFonts w:ascii="Cascadia Code" w:hAnsi="Cascadia Code" w:cs="Cascadia Code"/>
                                <w:sz w:val="18"/>
                                <w:szCs w:val="18"/>
                              </w:rPr>
                            </w:pPr>
                            <w:r>
                              <w:rPr>
                                <w:rFonts w:ascii="Cascadia Code" w:hAnsi="Cascadia Code" w:cs="Cascadia Code"/>
                                <w:sz w:val="18"/>
                                <w:szCs w:val="18"/>
                              </w:rPr>
                              <w:t xml:space="preserve">21:              </w:t>
                            </w:r>
                            <w:r>
                              <w:rPr>
                                <w:rFonts w:ascii="Cascadia Code" w:hAnsi="Cascadia Code" w:cs="Cascadia Code"/>
                                <w:color w:val="C00000"/>
                                <w:sz w:val="18"/>
                                <w:szCs w:val="18"/>
                              </w:rPr>
                              <w:t xml:space="preserve">end if </w:t>
                            </w:r>
                          </w:p>
                          <w:p w14:paraId="104D14FC">
                            <w:pPr>
                              <w:rPr>
                                <w:rFonts w:ascii="Cascadia Code" w:hAnsi="Cascadia Code" w:cs="Cascadia Code"/>
                                <w:sz w:val="18"/>
                                <w:szCs w:val="18"/>
                              </w:rPr>
                            </w:pPr>
                            <w:r>
                              <w:rPr>
                                <w:rFonts w:ascii="Cascadia Code" w:hAnsi="Cascadia Code" w:cs="Cascadia Code"/>
                                <w:sz w:val="18"/>
                                <w:szCs w:val="18"/>
                              </w:rPr>
                              <w:t xml:space="preserve">22:          </w:t>
                            </w:r>
                            <w:r>
                              <w:rPr>
                                <w:rFonts w:ascii="Cascadia Code" w:hAnsi="Cascadia Code" w:cs="Cascadia Code"/>
                                <w:color w:val="C00000"/>
                                <w:sz w:val="18"/>
                                <w:szCs w:val="18"/>
                              </w:rPr>
                              <w:t>end if</w:t>
                            </w:r>
                          </w:p>
                          <w:p w14:paraId="782AB999">
                            <w:pPr>
                              <w:rPr>
                                <w:rFonts w:ascii="Cascadia Code" w:hAnsi="Cascadia Code" w:cs="Cascadia Code"/>
                                <w:sz w:val="18"/>
                                <w:szCs w:val="18"/>
                              </w:rPr>
                            </w:pPr>
                            <w:r>
                              <w:rPr>
                                <w:rFonts w:ascii="Cascadia Code" w:hAnsi="Cascadia Code" w:cs="Cascadia Code"/>
                                <w:sz w:val="18"/>
                                <w:szCs w:val="18"/>
                              </w:rPr>
                              <w:t xml:space="preserve">23:      </w:t>
                            </w:r>
                            <w:r>
                              <w:rPr>
                                <w:rFonts w:ascii="Cascadia Code" w:hAnsi="Cascadia Code" w:cs="Cascadia Code"/>
                                <w:color w:val="C00000"/>
                                <w:sz w:val="18"/>
                                <w:szCs w:val="18"/>
                              </w:rPr>
                              <w:t xml:space="preserve">end for </w:t>
                            </w:r>
                          </w:p>
                          <w:p w14:paraId="1A1F0950">
                            <w:pPr>
                              <w:rPr>
                                <w:rFonts w:ascii="Cascadia Code" w:hAnsi="Cascadia Code" w:cs="Cascadia Code"/>
                                <w:sz w:val="18"/>
                                <w:szCs w:val="18"/>
                              </w:rPr>
                            </w:pPr>
                            <w:r>
                              <w:rPr>
                                <w:rFonts w:ascii="Cascadia Code" w:hAnsi="Cascadia Code" w:cs="Cascadia Code"/>
                                <w:sz w:val="18"/>
                                <w:szCs w:val="18"/>
                              </w:rPr>
                              <w:t xml:space="preserve">24:      </w:t>
                            </w:r>
                            <w:r>
                              <w:rPr>
                                <w:rFonts w:ascii="Cascadia Code" w:hAnsi="Cascadia Code" w:cs="Cascadia Code"/>
                                <w:color w:val="2E75B6" w:themeColor="accent1" w:themeShade="BF"/>
                                <w:sz w:val="18"/>
                                <w:szCs w:val="18"/>
                              </w:rPr>
                              <w:t>// Swoop</w:t>
                            </w:r>
                          </w:p>
                          <w:p w14:paraId="33B4F6BD">
                            <w:pPr>
                              <w:rPr>
                                <w:rFonts w:ascii="Cascadia Code" w:hAnsi="Cascadia Code" w:cs="Cascadia Code"/>
                                <w:sz w:val="18"/>
                                <w:szCs w:val="18"/>
                              </w:rPr>
                            </w:pPr>
                            <w:r>
                              <w:rPr>
                                <w:rFonts w:ascii="Cascadia Code" w:hAnsi="Cascadia Code" w:cs="Cascadia Code"/>
                                <w:sz w:val="18"/>
                                <w:szCs w:val="18"/>
                              </w:rPr>
                              <w:t xml:space="preserve">25:      </w:t>
                            </w:r>
                            <w:r>
                              <w:rPr>
                                <w:rFonts w:ascii="Cascadia Code" w:hAnsi="Cascadia Code" w:cs="Cascadia Code"/>
                                <w:color w:val="C00000"/>
                                <w:sz w:val="18"/>
                                <w:szCs w:val="18"/>
                              </w:rPr>
                              <w:t>for</w:t>
                            </w:r>
                            <w:r>
                              <w:rPr>
                                <w:rFonts w:ascii="Cascadia Code" w:hAnsi="Cascadia Code" w:cs="Cascadia Code"/>
                                <w:sz w:val="18"/>
                                <w:szCs w:val="18"/>
                              </w:rPr>
                              <w:t xml:space="preserve"> (each point i in the population)</w:t>
                            </w:r>
                          </w:p>
                          <w:p w14:paraId="406A7EBC">
                            <w:pPr>
                              <w:rPr>
                                <w:rFonts w:ascii="Cascadia Code" w:hAnsi="Cascadia Code" w:cs="Cascadia Code"/>
                                <w:sz w:val="18"/>
                                <w:szCs w:val="18"/>
                              </w:rPr>
                            </w:pPr>
                            <w:r>
                              <w:rPr>
                                <w:rFonts w:ascii="Cascadia Code" w:hAnsi="Cascadia Code" w:cs="Cascadia Code"/>
                                <w:sz w:val="18"/>
                                <w:szCs w:val="18"/>
                              </w:rPr>
                              <w:t>26:          P_new = rand * P_best + x1(i) * (P_i − c1 * P_mean) + y1(i) * (P_i − c2 * P_best)</w:t>
                            </w:r>
                          </w:p>
                          <w:p w14:paraId="508CD67A">
                            <w:pPr>
                              <w:rPr>
                                <w:rFonts w:ascii="Cascadia Code" w:hAnsi="Cascadia Code" w:cs="Cascadia Code"/>
                                <w:sz w:val="18"/>
                                <w:szCs w:val="18"/>
                              </w:rPr>
                            </w:pPr>
                            <w:r>
                              <w:rPr>
                                <w:rFonts w:ascii="Cascadia Code" w:hAnsi="Cascadia Code" w:cs="Cascadia Code"/>
                                <w:sz w:val="18"/>
                                <w:szCs w:val="18"/>
                              </w:rPr>
                              <w:t xml:space="preserve">27:          </w:t>
                            </w:r>
                            <w:r>
                              <w:rPr>
                                <w:rFonts w:ascii="Cascadia Code" w:hAnsi="Cascadia Code" w:cs="Cascadia Code"/>
                                <w:color w:val="C00000"/>
                                <w:sz w:val="18"/>
                                <w:szCs w:val="18"/>
                              </w:rPr>
                              <w:t>if</w:t>
                            </w:r>
                            <w:r>
                              <w:rPr>
                                <w:rFonts w:ascii="Cascadia Code" w:hAnsi="Cascadia Code" w:cs="Cascadia Code"/>
                                <w:sz w:val="18"/>
                                <w:szCs w:val="18"/>
                              </w:rPr>
                              <w:t xml:space="preserve"> f(P_new) &lt; f(P_i)</w:t>
                            </w:r>
                          </w:p>
                          <w:p w14:paraId="460CDA8A">
                            <w:pPr>
                              <w:rPr>
                                <w:rFonts w:ascii="Cascadia Code" w:hAnsi="Cascadia Code" w:cs="Cascadia Code"/>
                                <w:sz w:val="18"/>
                                <w:szCs w:val="18"/>
                              </w:rPr>
                            </w:pPr>
                            <w:r>
                              <w:rPr>
                                <w:rFonts w:ascii="Cascadia Code" w:hAnsi="Cascadia Code" w:cs="Cascadia Code"/>
                                <w:sz w:val="18"/>
                                <w:szCs w:val="18"/>
                              </w:rPr>
                              <w:t>28:              P_i = P_new</w:t>
                            </w:r>
                          </w:p>
                          <w:p w14:paraId="7628C043">
                            <w:pPr>
                              <w:rPr>
                                <w:rFonts w:ascii="Cascadia Code" w:hAnsi="Cascadia Code" w:cs="Cascadia Code"/>
                                <w:sz w:val="18"/>
                                <w:szCs w:val="18"/>
                              </w:rPr>
                            </w:pPr>
                            <w:r>
                              <w:rPr>
                                <w:rFonts w:ascii="Cascadia Code" w:hAnsi="Cascadia Code" w:cs="Cascadia Code"/>
                                <w:sz w:val="18"/>
                                <w:szCs w:val="18"/>
                              </w:rPr>
                              <w:t xml:space="preserve">29:              </w:t>
                            </w:r>
                            <w:r>
                              <w:rPr>
                                <w:rFonts w:ascii="Cascadia Code" w:hAnsi="Cascadia Code" w:cs="Cascadia Code"/>
                                <w:color w:val="C00000"/>
                                <w:sz w:val="18"/>
                                <w:szCs w:val="18"/>
                              </w:rPr>
                              <w:t xml:space="preserve">if </w:t>
                            </w:r>
                            <w:r>
                              <w:rPr>
                                <w:rFonts w:ascii="Cascadia Code" w:hAnsi="Cascadia Code" w:cs="Cascadia Code"/>
                                <w:sz w:val="18"/>
                                <w:szCs w:val="18"/>
                              </w:rPr>
                              <w:t>f(P_new) &lt; f(P_best)</w:t>
                            </w:r>
                          </w:p>
                          <w:p w14:paraId="1464CC45">
                            <w:pPr>
                              <w:rPr>
                                <w:rFonts w:ascii="Cascadia Code" w:hAnsi="Cascadia Code" w:cs="Cascadia Code"/>
                                <w:sz w:val="18"/>
                                <w:szCs w:val="18"/>
                              </w:rPr>
                            </w:pPr>
                            <w:r>
                              <w:rPr>
                                <w:rFonts w:ascii="Cascadia Code" w:hAnsi="Cascadia Code" w:cs="Cascadia Code"/>
                                <w:sz w:val="18"/>
                                <w:szCs w:val="18"/>
                              </w:rPr>
                              <w:t>30:                  P_best = P_new</w:t>
                            </w:r>
                          </w:p>
                          <w:p w14:paraId="79FD2557">
                            <w:pPr>
                              <w:rPr>
                                <w:rFonts w:ascii="Cascadia Code" w:hAnsi="Cascadia Code" w:cs="Cascadia Code"/>
                                <w:color w:val="C00000"/>
                                <w:sz w:val="18"/>
                                <w:szCs w:val="18"/>
                              </w:rPr>
                            </w:pPr>
                            <w:r>
                              <w:rPr>
                                <w:rFonts w:ascii="Cascadia Code" w:hAnsi="Cascadia Code" w:cs="Cascadia Code"/>
                                <w:sz w:val="18"/>
                                <w:szCs w:val="18"/>
                              </w:rPr>
                              <w:t xml:space="preserve">31:              </w:t>
                            </w:r>
                            <w:r>
                              <w:rPr>
                                <w:rFonts w:ascii="Cascadia Code" w:hAnsi="Cascadia Code" w:cs="Cascadia Code"/>
                                <w:color w:val="C00000"/>
                                <w:sz w:val="18"/>
                                <w:szCs w:val="18"/>
                              </w:rPr>
                              <w:t xml:space="preserve">end if </w:t>
                            </w:r>
                          </w:p>
                          <w:p w14:paraId="7F8E763C">
                            <w:pPr>
                              <w:rPr>
                                <w:rFonts w:ascii="Cascadia Code" w:hAnsi="Cascadia Code" w:cs="Cascadia Code"/>
                                <w:sz w:val="18"/>
                                <w:szCs w:val="18"/>
                              </w:rPr>
                            </w:pPr>
                            <w:r>
                              <w:rPr>
                                <w:rFonts w:ascii="Cascadia Code" w:hAnsi="Cascadia Code" w:cs="Cascadia Code"/>
                                <w:sz w:val="18"/>
                                <w:szCs w:val="18"/>
                              </w:rPr>
                              <w:t xml:space="preserve">32:          </w:t>
                            </w:r>
                            <w:r>
                              <w:rPr>
                                <w:rFonts w:ascii="Cascadia Code" w:hAnsi="Cascadia Code" w:cs="Cascadia Code"/>
                                <w:color w:val="C00000"/>
                                <w:sz w:val="18"/>
                                <w:szCs w:val="18"/>
                              </w:rPr>
                              <w:t>end if</w:t>
                            </w:r>
                          </w:p>
                          <w:p w14:paraId="175AD0EA">
                            <w:pPr>
                              <w:rPr>
                                <w:rFonts w:ascii="Cascadia Code" w:hAnsi="Cascadia Code" w:cs="Cascadia Code"/>
                                <w:sz w:val="18"/>
                                <w:szCs w:val="18"/>
                              </w:rPr>
                            </w:pPr>
                            <w:r>
                              <w:rPr>
                                <w:rFonts w:ascii="Cascadia Code" w:hAnsi="Cascadia Code" w:cs="Cascadia Code"/>
                                <w:sz w:val="18"/>
                                <w:szCs w:val="18"/>
                              </w:rPr>
                              <w:t xml:space="preserve">33:      </w:t>
                            </w:r>
                            <w:r>
                              <w:rPr>
                                <w:rFonts w:ascii="Cascadia Code" w:hAnsi="Cascadia Code" w:cs="Cascadia Code"/>
                                <w:color w:val="C00000"/>
                                <w:sz w:val="18"/>
                                <w:szCs w:val="18"/>
                              </w:rPr>
                              <w:t xml:space="preserve">end for </w:t>
                            </w:r>
                          </w:p>
                          <w:p w14:paraId="120D50E4">
                            <w:pPr>
                              <w:rPr>
                                <w:rFonts w:ascii="Cascadia Code" w:hAnsi="Cascadia Code" w:cs="Cascadia Code"/>
                                <w:sz w:val="18"/>
                                <w:szCs w:val="18"/>
                              </w:rPr>
                            </w:pPr>
                            <w:r>
                              <w:rPr>
                                <w:rFonts w:ascii="Cascadia Code" w:hAnsi="Cascadia Code" w:cs="Cascadia Code"/>
                                <w:sz w:val="18"/>
                                <w:szCs w:val="18"/>
                              </w:rPr>
                              <w:t>34:      Set k := k + 1;</w:t>
                            </w:r>
                          </w:p>
                          <w:p w14:paraId="23E4F0EE">
                            <w:pPr>
                              <w:rPr>
                                <w:rFonts w:ascii="Cascadia Code" w:hAnsi="Cascadia Code" w:cs="Cascadia Code"/>
                                <w:color w:val="C00000"/>
                                <w:sz w:val="18"/>
                                <w:szCs w:val="18"/>
                              </w:rPr>
                            </w:pPr>
                            <w:r>
                              <w:rPr>
                                <w:rFonts w:ascii="Cascadia Code" w:hAnsi="Cascadia Code" w:cs="Cascadia Code"/>
                                <w:sz w:val="18"/>
                                <w:szCs w:val="18"/>
                              </w:rPr>
                              <w:t xml:space="preserve">35:  </w:t>
                            </w:r>
                            <w:r>
                              <w:rPr>
                                <w:rFonts w:ascii="Cascadia Code" w:hAnsi="Cascadia Code" w:cs="Cascadia Code"/>
                                <w:color w:val="C00000"/>
                                <w:sz w:val="18"/>
                                <w:szCs w:val="18"/>
                              </w:rPr>
                              <w:t>end while</w:t>
                            </w:r>
                          </w:p>
                          <w:p w14:paraId="20FB937C">
                            <w:pPr>
                              <w:rPr>
                                <w:rFonts w:ascii="Cascadia Code" w:hAnsi="Cascadia Code" w:cs="Cascadia Code"/>
                                <w:sz w:val="18"/>
                                <w:szCs w:val="18"/>
                                <w:lang w:val="tr-TR"/>
                              </w:rPr>
                            </w:pPr>
                            <w:r>
                              <w:rPr>
                                <w:rFonts w:ascii="Cascadia Code" w:hAnsi="Cascadia Code" w:cs="Cascadia Code"/>
                                <w:sz w:val="18"/>
                                <w:szCs w:val="18"/>
                                <w:lang w:val="tr-TR"/>
                              </w:rPr>
                              <w:t xml:space="preserve">36:  </w:t>
                            </w:r>
                            <w:r>
                              <w:rPr>
                                <w:rFonts w:ascii="Cascadia Code" w:hAnsi="Cascadia Code" w:cs="Cascadia Code"/>
                                <w:color w:val="C00000"/>
                                <w:sz w:val="18"/>
                                <w:szCs w:val="18"/>
                                <w:lang w:val="tr-TR"/>
                              </w:rPr>
                              <w:t>return</w:t>
                            </w:r>
                            <w:r>
                              <w:rPr>
                                <w:rFonts w:ascii="Cascadia Code" w:hAnsi="Cascadia Code" w:cs="Cascadia Code"/>
                                <w:sz w:val="18"/>
                                <w:szCs w:val="18"/>
                                <w:lang w:val="tr-TR"/>
                              </w:rPr>
                              <w:t xml:space="preserve"> P_best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45.05pt;width:302.6pt;" fillcolor="#FFFFFF [3201]" filled="t" stroked="t" coordsize="21600,21600" o:gfxdata="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fSRE0wAAAAUBAAAP&#10;AAAAAAAAAAEAIAAAACIAAABkcnMvZG93bnJldi54bWxQSwECFAAUAAAACACHTuJAOfOsolYCAADF&#10;BAAADgAAAAAAAAABACAAAAAiAQAAZHJzL2Uyb0RvYy54bWxQSwUGAAAAAAYABgBZAQAA6gUAAAAA&#10;">
                <v:fill on="t" focussize="0,0"/>
                <v:stroke weight="0.5pt" color="#000000 [3204]" joinstyle="round"/>
                <v:imagedata o:title=""/>
                <o:lock v:ext="edit" aspectratio="f"/>
                <v:textbox>
                  <w:txbxContent>
                    <w:p w14:paraId="7BD9235C">
                      <w:pPr>
                        <w:rPr>
                          <w:rFonts w:ascii="Cascadia Code" w:hAnsi="Cascadia Code" w:cs="Cascadia Code"/>
                          <w:sz w:val="18"/>
                          <w:szCs w:val="18"/>
                        </w:rPr>
                      </w:pPr>
                      <w:r>
                        <w:rPr>
                          <w:rFonts w:ascii="Cascadia Code" w:hAnsi="Cascadia Code" w:cs="Cascadia Code"/>
                          <w:sz w:val="18"/>
                          <w:szCs w:val="18"/>
                        </w:rPr>
                        <w:t>1:   Randomly initialise Point Pi for n_Point;</w:t>
                      </w:r>
                    </w:p>
                    <w:p w14:paraId="542E7648">
                      <w:pPr>
                        <w:rPr>
                          <w:rFonts w:ascii="Cascadia Code" w:hAnsi="Cascadia Code" w:cs="Cascadia Code"/>
                          <w:sz w:val="18"/>
                          <w:szCs w:val="18"/>
                        </w:rPr>
                      </w:pPr>
                      <w:r>
                        <w:rPr>
                          <w:rFonts w:ascii="Cascadia Code" w:hAnsi="Cascadia Code" w:cs="Cascadia Code"/>
                          <w:sz w:val="18"/>
                          <w:szCs w:val="18"/>
                        </w:rPr>
                        <w:t>2:   Calculate the fitness values of initial Point: f(Pi);</w:t>
                      </w:r>
                    </w:p>
                    <w:p w14:paraId="157C9DB9">
                      <w:pPr>
                        <w:rPr>
                          <w:rFonts w:ascii="Cascadia Code" w:hAnsi="Cascadia Code" w:cs="Cascadia Code"/>
                          <w:sz w:val="18"/>
                          <w:szCs w:val="18"/>
                        </w:rPr>
                      </w:pPr>
                      <w:r>
                        <w:rPr>
                          <w:rFonts w:ascii="Cascadia Code" w:hAnsi="Cascadia Code" w:cs="Cascadia Code"/>
                          <w:sz w:val="18"/>
                          <w:szCs w:val="18"/>
                        </w:rPr>
                        <w:t xml:space="preserve">3:   </w:t>
                      </w:r>
                      <w:r>
                        <w:rPr>
                          <w:rFonts w:ascii="Cascadia Code" w:hAnsi="Cascadia Code" w:cs="Cascadia Code"/>
                          <w:color w:val="C00000"/>
                          <w:sz w:val="18"/>
                          <w:szCs w:val="18"/>
                        </w:rPr>
                        <w:t xml:space="preserve">while </w:t>
                      </w:r>
                      <w:r>
                        <w:rPr>
                          <w:rFonts w:ascii="Cascadia Code" w:hAnsi="Cascadia Code" w:cs="Cascadia Code"/>
                          <w:sz w:val="18"/>
                          <w:szCs w:val="18"/>
                        </w:rPr>
                        <w:t>(the termination conditions are not met)</w:t>
                      </w:r>
                    </w:p>
                    <w:p w14:paraId="68BB7575">
                      <w:pPr>
                        <w:rPr>
                          <w:rFonts w:ascii="Cascadia Code" w:hAnsi="Cascadia Code" w:cs="Cascadia Code"/>
                          <w:sz w:val="18"/>
                          <w:szCs w:val="18"/>
                        </w:rPr>
                      </w:pPr>
                      <w:r>
                        <w:rPr>
                          <w:rFonts w:ascii="Cascadia Code" w:hAnsi="Cascadia Code" w:cs="Cascadia Code"/>
                          <w:sz w:val="18"/>
                          <w:szCs w:val="18"/>
                        </w:rPr>
                        <w:t xml:space="preserve">4:       </w:t>
                      </w:r>
                      <w:r>
                        <w:rPr>
                          <w:rFonts w:ascii="Cascadia Code" w:hAnsi="Cascadia Code" w:cs="Cascadia Code"/>
                          <w:color w:val="2E75B6" w:themeColor="accent1" w:themeShade="BF"/>
                          <w:sz w:val="18"/>
                          <w:szCs w:val="18"/>
                        </w:rPr>
                        <w:t>// Select space</w:t>
                      </w:r>
                    </w:p>
                    <w:p w14:paraId="7A95ECA1">
                      <w:pPr>
                        <w:rPr>
                          <w:rFonts w:ascii="Cascadia Code" w:hAnsi="Cascadia Code" w:cs="Cascadia Code"/>
                          <w:sz w:val="18"/>
                          <w:szCs w:val="18"/>
                        </w:rPr>
                      </w:pPr>
                      <w:r>
                        <w:rPr>
                          <w:rFonts w:ascii="Cascadia Code" w:hAnsi="Cascadia Code" w:cs="Cascadia Code"/>
                          <w:sz w:val="18"/>
                          <w:szCs w:val="18"/>
                        </w:rPr>
                        <w:t xml:space="preserve">5:       </w:t>
                      </w:r>
                      <w:r>
                        <w:rPr>
                          <w:rFonts w:ascii="Cascadia Code" w:hAnsi="Cascadia Code" w:cs="Cascadia Code"/>
                          <w:color w:val="C00000"/>
                          <w:sz w:val="18"/>
                          <w:szCs w:val="18"/>
                        </w:rPr>
                        <w:t>for</w:t>
                      </w:r>
                      <w:r>
                        <w:rPr>
                          <w:rFonts w:ascii="Cascadia Code" w:hAnsi="Cascadia Code" w:cs="Cascadia Code"/>
                          <w:sz w:val="18"/>
                          <w:szCs w:val="18"/>
                        </w:rPr>
                        <w:t xml:space="preserve"> (each point i in the population)</w:t>
                      </w:r>
                    </w:p>
                    <w:p w14:paraId="64A3E89A">
                      <w:pPr>
                        <w:rPr>
                          <w:rFonts w:ascii="Cascadia Code" w:hAnsi="Cascadia Code" w:cs="Cascadia Code"/>
                          <w:sz w:val="18"/>
                          <w:szCs w:val="18"/>
                        </w:rPr>
                      </w:pPr>
                      <w:r>
                        <w:rPr>
                          <w:rFonts w:ascii="Cascadia Code" w:hAnsi="Cascadia Code" w:cs="Cascadia Code"/>
                          <w:sz w:val="18"/>
                          <w:szCs w:val="18"/>
                        </w:rPr>
                        <w:t>6:           P_new = P_best + α * rand(P_mean − P_i)</w:t>
                      </w:r>
                    </w:p>
                    <w:p w14:paraId="7F1F4F8E">
                      <w:pPr>
                        <w:rPr>
                          <w:rFonts w:ascii="Cascadia Code" w:hAnsi="Cascadia Code" w:cs="Cascadia Code"/>
                          <w:sz w:val="18"/>
                          <w:szCs w:val="18"/>
                        </w:rPr>
                      </w:pPr>
                      <w:r>
                        <w:rPr>
                          <w:rFonts w:ascii="Cascadia Code" w:hAnsi="Cascadia Code" w:cs="Cascadia Code"/>
                          <w:sz w:val="18"/>
                          <w:szCs w:val="18"/>
                        </w:rPr>
                        <w:t xml:space="preserve">7:           </w:t>
                      </w:r>
                      <w:r>
                        <w:rPr>
                          <w:rFonts w:ascii="Cascadia Code" w:hAnsi="Cascadia Code" w:cs="Cascadia Code"/>
                          <w:color w:val="C00000"/>
                          <w:sz w:val="18"/>
                          <w:szCs w:val="18"/>
                        </w:rPr>
                        <w:t>if</w:t>
                      </w:r>
                      <w:r>
                        <w:rPr>
                          <w:rFonts w:ascii="Cascadia Code" w:hAnsi="Cascadia Code" w:cs="Cascadia Code"/>
                          <w:sz w:val="18"/>
                          <w:szCs w:val="18"/>
                        </w:rPr>
                        <w:t xml:space="preserve"> f(P_new) &lt; f(P_i)</w:t>
                      </w:r>
                    </w:p>
                    <w:p w14:paraId="6F3C0533">
                      <w:pPr>
                        <w:rPr>
                          <w:rFonts w:ascii="Cascadia Code" w:hAnsi="Cascadia Code" w:cs="Cascadia Code"/>
                          <w:sz w:val="18"/>
                          <w:szCs w:val="18"/>
                        </w:rPr>
                      </w:pPr>
                      <w:r>
                        <w:rPr>
                          <w:rFonts w:ascii="Cascadia Code" w:hAnsi="Cascadia Code" w:cs="Cascadia Code"/>
                          <w:sz w:val="18"/>
                          <w:szCs w:val="18"/>
                        </w:rPr>
                        <w:t>8:               P_i = P_new</w:t>
                      </w:r>
                    </w:p>
                    <w:p w14:paraId="6CA0773A">
                      <w:pPr>
                        <w:rPr>
                          <w:rFonts w:ascii="Cascadia Code" w:hAnsi="Cascadia Code" w:cs="Cascadia Code"/>
                          <w:sz w:val="18"/>
                          <w:szCs w:val="18"/>
                        </w:rPr>
                      </w:pPr>
                      <w:r>
                        <w:rPr>
                          <w:rFonts w:ascii="Cascadia Code" w:hAnsi="Cascadia Code" w:cs="Cascadia Code"/>
                          <w:sz w:val="18"/>
                          <w:szCs w:val="18"/>
                        </w:rPr>
                        <w:t xml:space="preserve">9:               </w:t>
                      </w:r>
                      <w:r>
                        <w:rPr>
                          <w:rFonts w:ascii="Cascadia Code" w:hAnsi="Cascadia Code" w:cs="Cascadia Code"/>
                          <w:color w:val="C00000"/>
                          <w:sz w:val="18"/>
                          <w:szCs w:val="18"/>
                        </w:rPr>
                        <w:t xml:space="preserve">if </w:t>
                      </w:r>
                      <w:r>
                        <w:rPr>
                          <w:rFonts w:ascii="Cascadia Code" w:hAnsi="Cascadia Code" w:cs="Cascadia Code"/>
                          <w:sz w:val="18"/>
                          <w:szCs w:val="18"/>
                        </w:rPr>
                        <w:t>f(P_new) &lt; f(P_best)</w:t>
                      </w:r>
                    </w:p>
                    <w:p w14:paraId="630AD618">
                      <w:pPr>
                        <w:rPr>
                          <w:rFonts w:ascii="Cascadia Code" w:hAnsi="Cascadia Code" w:cs="Cascadia Code"/>
                          <w:sz w:val="18"/>
                          <w:szCs w:val="18"/>
                        </w:rPr>
                      </w:pPr>
                      <w:r>
                        <w:rPr>
                          <w:rFonts w:ascii="Cascadia Code" w:hAnsi="Cascadia Code" w:cs="Cascadia Code"/>
                          <w:sz w:val="18"/>
                          <w:szCs w:val="18"/>
                        </w:rPr>
                        <w:t>10:                  P_best = P_new</w:t>
                      </w:r>
                    </w:p>
                    <w:p w14:paraId="31C43175">
                      <w:pPr>
                        <w:rPr>
                          <w:rFonts w:ascii="Cascadia Code" w:hAnsi="Cascadia Code" w:cs="Cascadia Code"/>
                          <w:sz w:val="18"/>
                          <w:szCs w:val="18"/>
                        </w:rPr>
                      </w:pPr>
                      <w:r>
                        <w:rPr>
                          <w:rFonts w:ascii="Cascadia Code" w:hAnsi="Cascadia Code" w:cs="Cascadia Code"/>
                          <w:sz w:val="18"/>
                          <w:szCs w:val="18"/>
                        </w:rPr>
                        <w:t xml:space="preserve">11:              </w:t>
                      </w:r>
                      <w:r>
                        <w:rPr>
                          <w:rFonts w:ascii="Cascadia Code" w:hAnsi="Cascadia Code" w:cs="Cascadia Code"/>
                          <w:color w:val="C00000"/>
                          <w:sz w:val="18"/>
                          <w:szCs w:val="18"/>
                        </w:rPr>
                        <w:t xml:space="preserve">end if </w:t>
                      </w:r>
                    </w:p>
                    <w:p w14:paraId="4EAA2E12">
                      <w:pPr>
                        <w:rPr>
                          <w:rFonts w:ascii="Cascadia Code" w:hAnsi="Cascadia Code" w:cs="Cascadia Code"/>
                          <w:sz w:val="18"/>
                          <w:szCs w:val="18"/>
                        </w:rPr>
                      </w:pPr>
                      <w:r>
                        <w:rPr>
                          <w:rFonts w:ascii="Cascadia Code" w:hAnsi="Cascadia Code" w:cs="Cascadia Code"/>
                          <w:sz w:val="18"/>
                          <w:szCs w:val="18"/>
                        </w:rPr>
                        <w:t xml:space="preserve">12:        </w:t>
                      </w:r>
                      <w:r>
                        <w:rPr>
                          <w:rFonts w:ascii="Cascadia Code" w:hAnsi="Cascadia Code" w:cs="Cascadia Code"/>
                          <w:color w:val="C00000"/>
                          <w:sz w:val="18"/>
                          <w:szCs w:val="18"/>
                        </w:rPr>
                        <w:t xml:space="preserve">  end if </w:t>
                      </w:r>
                    </w:p>
                    <w:p w14:paraId="71B636D6">
                      <w:pPr>
                        <w:rPr>
                          <w:rFonts w:ascii="Cascadia Code" w:hAnsi="Cascadia Code" w:cs="Cascadia Code"/>
                          <w:sz w:val="18"/>
                          <w:szCs w:val="18"/>
                          <w:lang w:val="tr-TR"/>
                        </w:rPr>
                      </w:pPr>
                      <w:r>
                        <w:rPr>
                          <w:rFonts w:ascii="Cascadia Code" w:hAnsi="Cascadia Code" w:cs="Cascadia Code"/>
                          <w:sz w:val="18"/>
                          <w:szCs w:val="18"/>
                        </w:rPr>
                        <w:t xml:space="preserve">13:      </w:t>
                      </w:r>
                      <w:r>
                        <w:rPr>
                          <w:rFonts w:ascii="Cascadia Code" w:hAnsi="Cascadia Code" w:cs="Cascadia Code"/>
                          <w:color w:val="C00000"/>
                          <w:sz w:val="18"/>
                          <w:szCs w:val="18"/>
                        </w:rPr>
                        <w:t>end for</w:t>
                      </w:r>
                    </w:p>
                    <w:p w14:paraId="7662A8D3">
                      <w:pPr>
                        <w:rPr>
                          <w:rFonts w:ascii="Cascadia Code" w:hAnsi="Cascadia Code" w:cs="Cascadia Code"/>
                          <w:sz w:val="18"/>
                          <w:szCs w:val="18"/>
                        </w:rPr>
                      </w:pPr>
                      <w:r>
                        <w:rPr>
                          <w:rFonts w:ascii="Cascadia Code" w:hAnsi="Cascadia Code" w:cs="Cascadia Code"/>
                          <w:sz w:val="18"/>
                          <w:szCs w:val="18"/>
                        </w:rPr>
                        <w:t xml:space="preserve">14:      </w:t>
                      </w:r>
                      <w:r>
                        <w:rPr>
                          <w:rFonts w:ascii="Cascadia Code" w:hAnsi="Cascadia Code" w:cs="Cascadia Code"/>
                          <w:color w:val="2E75B6" w:themeColor="accent1" w:themeShade="BF"/>
                          <w:sz w:val="18"/>
                          <w:szCs w:val="18"/>
                        </w:rPr>
                        <w:t>// Search in space</w:t>
                      </w:r>
                    </w:p>
                    <w:p w14:paraId="41F394DF">
                      <w:pPr>
                        <w:rPr>
                          <w:rFonts w:ascii="Cascadia Code" w:hAnsi="Cascadia Code" w:cs="Cascadia Code"/>
                          <w:sz w:val="18"/>
                          <w:szCs w:val="18"/>
                        </w:rPr>
                      </w:pPr>
                      <w:r>
                        <w:rPr>
                          <w:rFonts w:ascii="Cascadia Code" w:hAnsi="Cascadia Code" w:cs="Cascadia Code"/>
                          <w:sz w:val="18"/>
                          <w:szCs w:val="18"/>
                        </w:rPr>
                        <w:t xml:space="preserve">15:      </w:t>
                      </w:r>
                      <w:r>
                        <w:rPr>
                          <w:rFonts w:ascii="Cascadia Code" w:hAnsi="Cascadia Code" w:cs="Cascadia Code"/>
                          <w:color w:val="C00000"/>
                          <w:sz w:val="18"/>
                          <w:szCs w:val="18"/>
                        </w:rPr>
                        <w:t xml:space="preserve">for </w:t>
                      </w:r>
                      <w:r>
                        <w:rPr>
                          <w:rFonts w:ascii="Cascadia Code" w:hAnsi="Cascadia Code" w:cs="Cascadia Code"/>
                          <w:sz w:val="18"/>
                          <w:szCs w:val="18"/>
                        </w:rPr>
                        <w:t>(each point i in the population)</w:t>
                      </w:r>
                    </w:p>
                    <w:p w14:paraId="38A31058">
                      <w:pPr>
                        <w:rPr>
                          <w:rFonts w:ascii="Cascadia Code" w:hAnsi="Cascadia Code" w:cs="Cascadia Code"/>
                          <w:sz w:val="18"/>
                          <w:szCs w:val="18"/>
                        </w:rPr>
                      </w:pPr>
                      <w:r>
                        <w:rPr>
                          <w:rFonts w:ascii="Cascadia Code" w:hAnsi="Cascadia Code" w:cs="Cascadia Code"/>
                          <w:sz w:val="18"/>
                          <w:szCs w:val="18"/>
                        </w:rPr>
                        <w:t>16:          P_new = P_i + y(i) * (P_i − P_{i+1}) + x(i) * (P_i − P_mean)</w:t>
                      </w:r>
                    </w:p>
                    <w:p w14:paraId="62B6D7EF">
                      <w:pPr>
                        <w:rPr>
                          <w:rFonts w:ascii="Cascadia Code" w:hAnsi="Cascadia Code" w:cs="Cascadia Code"/>
                          <w:sz w:val="18"/>
                          <w:szCs w:val="18"/>
                        </w:rPr>
                      </w:pPr>
                      <w:r>
                        <w:rPr>
                          <w:rFonts w:ascii="Cascadia Code" w:hAnsi="Cascadia Code" w:cs="Cascadia Code"/>
                          <w:sz w:val="18"/>
                          <w:szCs w:val="18"/>
                        </w:rPr>
                        <w:t xml:space="preserve">17:          </w:t>
                      </w:r>
                      <w:r>
                        <w:rPr>
                          <w:rFonts w:ascii="Cascadia Code" w:hAnsi="Cascadia Code" w:cs="Cascadia Code"/>
                          <w:color w:val="C00000"/>
                          <w:sz w:val="18"/>
                          <w:szCs w:val="18"/>
                        </w:rPr>
                        <w:t>if</w:t>
                      </w:r>
                      <w:r>
                        <w:rPr>
                          <w:rFonts w:ascii="Cascadia Code" w:hAnsi="Cascadia Code" w:cs="Cascadia Code"/>
                          <w:sz w:val="18"/>
                          <w:szCs w:val="18"/>
                        </w:rPr>
                        <w:t xml:space="preserve"> f(P_new) &lt; f(P_i)</w:t>
                      </w:r>
                    </w:p>
                    <w:p w14:paraId="1B86CF1B">
                      <w:pPr>
                        <w:rPr>
                          <w:rFonts w:ascii="Cascadia Code" w:hAnsi="Cascadia Code" w:cs="Cascadia Code"/>
                          <w:sz w:val="18"/>
                          <w:szCs w:val="18"/>
                        </w:rPr>
                      </w:pPr>
                      <w:r>
                        <w:rPr>
                          <w:rFonts w:ascii="Cascadia Code" w:hAnsi="Cascadia Code" w:cs="Cascadia Code"/>
                          <w:sz w:val="18"/>
                          <w:szCs w:val="18"/>
                        </w:rPr>
                        <w:t>18:              P_i = P_new</w:t>
                      </w:r>
                    </w:p>
                    <w:p w14:paraId="1DC40C23">
                      <w:pPr>
                        <w:rPr>
                          <w:rFonts w:ascii="Cascadia Code" w:hAnsi="Cascadia Code" w:cs="Cascadia Code"/>
                          <w:sz w:val="18"/>
                          <w:szCs w:val="18"/>
                        </w:rPr>
                      </w:pPr>
                      <w:r>
                        <w:rPr>
                          <w:rFonts w:ascii="Cascadia Code" w:hAnsi="Cascadia Code" w:cs="Cascadia Code"/>
                          <w:sz w:val="18"/>
                          <w:szCs w:val="18"/>
                        </w:rPr>
                        <w:t xml:space="preserve">19:              </w:t>
                      </w:r>
                      <w:r>
                        <w:rPr>
                          <w:rFonts w:ascii="Cascadia Code" w:hAnsi="Cascadia Code" w:cs="Cascadia Code"/>
                          <w:color w:val="C00000"/>
                          <w:sz w:val="18"/>
                          <w:szCs w:val="18"/>
                        </w:rPr>
                        <w:t>if</w:t>
                      </w:r>
                      <w:r>
                        <w:rPr>
                          <w:rFonts w:ascii="Cascadia Code" w:hAnsi="Cascadia Code" w:cs="Cascadia Code"/>
                          <w:sz w:val="18"/>
                          <w:szCs w:val="18"/>
                        </w:rPr>
                        <w:t xml:space="preserve"> f(P_new) &lt; f(P_best)</w:t>
                      </w:r>
                    </w:p>
                    <w:p w14:paraId="05125F94">
                      <w:pPr>
                        <w:rPr>
                          <w:rFonts w:ascii="Cascadia Code" w:hAnsi="Cascadia Code" w:cs="Cascadia Code"/>
                          <w:sz w:val="18"/>
                          <w:szCs w:val="18"/>
                        </w:rPr>
                      </w:pPr>
                      <w:r>
                        <w:rPr>
                          <w:rFonts w:ascii="Cascadia Code" w:hAnsi="Cascadia Code" w:cs="Cascadia Code"/>
                          <w:sz w:val="18"/>
                          <w:szCs w:val="18"/>
                        </w:rPr>
                        <w:t>20:                  P_best = P_new</w:t>
                      </w:r>
                    </w:p>
                    <w:p w14:paraId="2CE96178">
                      <w:pPr>
                        <w:rPr>
                          <w:rFonts w:ascii="Cascadia Code" w:hAnsi="Cascadia Code" w:cs="Cascadia Code"/>
                          <w:sz w:val="18"/>
                          <w:szCs w:val="18"/>
                        </w:rPr>
                      </w:pPr>
                      <w:r>
                        <w:rPr>
                          <w:rFonts w:ascii="Cascadia Code" w:hAnsi="Cascadia Code" w:cs="Cascadia Code"/>
                          <w:sz w:val="18"/>
                          <w:szCs w:val="18"/>
                        </w:rPr>
                        <w:t xml:space="preserve">21:              </w:t>
                      </w:r>
                      <w:r>
                        <w:rPr>
                          <w:rFonts w:ascii="Cascadia Code" w:hAnsi="Cascadia Code" w:cs="Cascadia Code"/>
                          <w:color w:val="C00000"/>
                          <w:sz w:val="18"/>
                          <w:szCs w:val="18"/>
                        </w:rPr>
                        <w:t xml:space="preserve">end if </w:t>
                      </w:r>
                    </w:p>
                    <w:p w14:paraId="104D14FC">
                      <w:pPr>
                        <w:rPr>
                          <w:rFonts w:ascii="Cascadia Code" w:hAnsi="Cascadia Code" w:cs="Cascadia Code"/>
                          <w:sz w:val="18"/>
                          <w:szCs w:val="18"/>
                        </w:rPr>
                      </w:pPr>
                      <w:r>
                        <w:rPr>
                          <w:rFonts w:ascii="Cascadia Code" w:hAnsi="Cascadia Code" w:cs="Cascadia Code"/>
                          <w:sz w:val="18"/>
                          <w:szCs w:val="18"/>
                        </w:rPr>
                        <w:t xml:space="preserve">22:          </w:t>
                      </w:r>
                      <w:r>
                        <w:rPr>
                          <w:rFonts w:ascii="Cascadia Code" w:hAnsi="Cascadia Code" w:cs="Cascadia Code"/>
                          <w:color w:val="C00000"/>
                          <w:sz w:val="18"/>
                          <w:szCs w:val="18"/>
                        </w:rPr>
                        <w:t>end if</w:t>
                      </w:r>
                    </w:p>
                    <w:p w14:paraId="782AB999">
                      <w:pPr>
                        <w:rPr>
                          <w:rFonts w:ascii="Cascadia Code" w:hAnsi="Cascadia Code" w:cs="Cascadia Code"/>
                          <w:sz w:val="18"/>
                          <w:szCs w:val="18"/>
                        </w:rPr>
                      </w:pPr>
                      <w:r>
                        <w:rPr>
                          <w:rFonts w:ascii="Cascadia Code" w:hAnsi="Cascadia Code" w:cs="Cascadia Code"/>
                          <w:sz w:val="18"/>
                          <w:szCs w:val="18"/>
                        </w:rPr>
                        <w:t xml:space="preserve">23:      </w:t>
                      </w:r>
                      <w:r>
                        <w:rPr>
                          <w:rFonts w:ascii="Cascadia Code" w:hAnsi="Cascadia Code" w:cs="Cascadia Code"/>
                          <w:color w:val="C00000"/>
                          <w:sz w:val="18"/>
                          <w:szCs w:val="18"/>
                        </w:rPr>
                        <w:t xml:space="preserve">end for </w:t>
                      </w:r>
                    </w:p>
                    <w:p w14:paraId="1A1F0950">
                      <w:pPr>
                        <w:rPr>
                          <w:rFonts w:ascii="Cascadia Code" w:hAnsi="Cascadia Code" w:cs="Cascadia Code"/>
                          <w:sz w:val="18"/>
                          <w:szCs w:val="18"/>
                        </w:rPr>
                      </w:pPr>
                      <w:r>
                        <w:rPr>
                          <w:rFonts w:ascii="Cascadia Code" w:hAnsi="Cascadia Code" w:cs="Cascadia Code"/>
                          <w:sz w:val="18"/>
                          <w:szCs w:val="18"/>
                        </w:rPr>
                        <w:t xml:space="preserve">24:      </w:t>
                      </w:r>
                      <w:r>
                        <w:rPr>
                          <w:rFonts w:ascii="Cascadia Code" w:hAnsi="Cascadia Code" w:cs="Cascadia Code"/>
                          <w:color w:val="2E75B6" w:themeColor="accent1" w:themeShade="BF"/>
                          <w:sz w:val="18"/>
                          <w:szCs w:val="18"/>
                        </w:rPr>
                        <w:t>// Swoop</w:t>
                      </w:r>
                    </w:p>
                    <w:p w14:paraId="33B4F6BD">
                      <w:pPr>
                        <w:rPr>
                          <w:rFonts w:ascii="Cascadia Code" w:hAnsi="Cascadia Code" w:cs="Cascadia Code"/>
                          <w:sz w:val="18"/>
                          <w:szCs w:val="18"/>
                        </w:rPr>
                      </w:pPr>
                      <w:r>
                        <w:rPr>
                          <w:rFonts w:ascii="Cascadia Code" w:hAnsi="Cascadia Code" w:cs="Cascadia Code"/>
                          <w:sz w:val="18"/>
                          <w:szCs w:val="18"/>
                        </w:rPr>
                        <w:t xml:space="preserve">25:      </w:t>
                      </w:r>
                      <w:r>
                        <w:rPr>
                          <w:rFonts w:ascii="Cascadia Code" w:hAnsi="Cascadia Code" w:cs="Cascadia Code"/>
                          <w:color w:val="C00000"/>
                          <w:sz w:val="18"/>
                          <w:szCs w:val="18"/>
                        </w:rPr>
                        <w:t>for</w:t>
                      </w:r>
                      <w:r>
                        <w:rPr>
                          <w:rFonts w:ascii="Cascadia Code" w:hAnsi="Cascadia Code" w:cs="Cascadia Code"/>
                          <w:sz w:val="18"/>
                          <w:szCs w:val="18"/>
                        </w:rPr>
                        <w:t xml:space="preserve"> (each point i in the population)</w:t>
                      </w:r>
                    </w:p>
                    <w:p w14:paraId="406A7EBC">
                      <w:pPr>
                        <w:rPr>
                          <w:rFonts w:ascii="Cascadia Code" w:hAnsi="Cascadia Code" w:cs="Cascadia Code"/>
                          <w:sz w:val="18"/>
                          <w:szCs w:val="18"/>
                        </w:rPr>
                      </w:pPr>
                      <w:r>
                        <w:rPr>
                          <w:rFonts w:ascii="Cascadia Code" w:hAnsi="Cascadia Code" w:cs="Cascadia Code"/>
                          <w:sz w:val="18"/>
                          <w:szCs w:val="18"/>
                        </w:rPr>
                        <w:t>26:          P_new = rand * P_best + x1(i) * (P_i − c1 * P_mean) + y1(i) * (P_i − c2 * P_best)</w:t>
                      </w:r>
                    </w:p>
                    <w:p w14:paraId="508CD67A">
                      <w:pPr>
                        <w:rPr>
                          <w:rFonts w:ascii="Cascadia Code" w:hAnsi="Cascadia Code" w:cs="Cascadia Code"/>
                          <w:sz w:val="18"/>
                          <w:szCs w:val="18"/>
                        </w:rPr>
                      </w:pPr>
                      <w:r>
                        <w:rPr>
                          <w:rFonts w:ascii="Cascadia Code" w:hAnsi="Cascadia Code" w:cs="Cascadia Code"/>
                          <w:sz w:val="18"/>
                          <w:szCs w:val="18"/>
                        </w:rPr>
                        <w:t xml:space="preserve">27:          </w:t>
                      </w:r>
                      <w:r>
                        <w:rPr>
                          <w:rFonts w:ascii="Cascadia Code" w:hAnsi="Cascadia Code" w:cs="Cascadia Code"/>
                          <w:color w:val="C00000"/>
                          <w:sz w:val="18"/>
                          <w:szCs w:val="18"/>
                        </w:rPr>
                        <w:t>if</w:t>
                      </w:r>
                      <w:r>
                        <w:rPr>
                          <w:rFonts w:ascii="Cascadia Code" w:hAnsi="Cascadia Code" w:cs="Cascadia Code"/>
                          <w:sz w:val="18"/>
                          <w:szCs w:val="18"/>
                        </w:rPr>
                        <w:t xml:space="preserve"> f(P_new) &lt; f(P_i)</w:t>
                      </w:r>
                    </w:p>
                    <w:p w14:paraId="460CDA8A">
                      <w:pPr>
                        <w:rPr>
                          <w:rFonts w:ascii="Cascadia Code" w:hAnsi="Cascadia Code" w:cs="Cascadia Code"/>
                          <w:sz w:val="18"/>
                          <w:szCs w:val="18"/>
                        </w:rPr>
                      </w:pPr>
                      <w:r>
                        <w:rPr>
                          <w:rFonts w:ascii="Cascadia Code" w:hAnsi="Cascadia Code" w:cs="Cascadia Code"/>
                          <w:sz w:val="18"/>
                          <w:szCs w:val="18"/>
                        </w:rPr>
                        <w:t>28:              P_i = P_new</w:t>
                      </w:r>
                    </w:p>
                    <w:p w14:paraId="7628C043">
                      <w:pPr>
                        <w:rPr>
                          <w:rFonts w:ascii="Cascadia Code" w:hAnsi="Cascadia Code" w:cs="Cascadia Code"/>
                          <w:sz w:val="18"/>
                          <w:szCs w:val="18"/>
                        </w:rPr>
                      </w:pPr>
                      <w:r>
                        <w:rPr>
                          <w:rFonts w:ascii="Cascadia Code" w:hAnsi="Cascadia Code" w:cs="Cascadia Code"/>
                          <w:sz w:val="18"/>
                          <w:szCs w:val="18"/>
                        </w:rPr>
                        <w:t xml:space="preserve">29:              </w:t>
                      </w:r>
                      <w:r>
                        <w:rPr>
                          <w:rFonts w:ascii="Cascadia Code" w:hAnsi="Cascadia Code" w:cs="Cascadia Code"/>
                          <w:color w:val="C00000"/>
                          <w:sz w:val="18"/>
                          <w:szCs w:val="18"/>
                        </w:rPr>
                        <w:t xml:space="preserve">if </w:t>
                      </w:r>
                      <w:r>
                        <w:rPr>
                          <w:rFonts w:ascii="Cascadia Code" w:hAnsi="Cascadia Code" w:cs="Cascadia Code"/>
                          <w:sz w:val="18"/>
                          <w:szCs w:val="18"/>
                        </w:rPr>
                        <w:t>f(P_new) &lt; f(P_best)</w:t>
                      </w:r>
                    </w:p>
                    <w:p w14:paraId="1464CC45">
                      <w:pPr>
                        <w:rPr>
                          <w:rFonts w:ascii="Cascadia Code" w:hAnsi="Cascadia Code" w:cs="Cascadia Code"/>
                          <w:sz w:val="18"/>
                          <w:szCs w:val="18"/>
                        </w:rPr>
                      </w:pPr>
                      <w:r>
                        <w:rPr>
                          <w:rFonts w:ascii="Cascadia Code" w:hAnsi="Cascadia Code" w:cs="Cascadia Code"/>
                          <w:sz w:val="18"/>
                          <w:szCs w:val="18"/>
                        </w:rPr>
                        <w:t>30:                  P_best = P_new</w:t>
                      </w:r>
                    </w:p>
                    <w:p w14:paraId="79FD2557">
                      <w:pPr>
                        <w:rPr>
                          <w:rFonts w:ascii="Cascadia Code" w:hAnsi="Cascadia Code" w:cs="Cascadia Code"/>
                          <w:color w:val="C00000"/>
                          <w:sz w:val="18"/>
                          <w:szCs w:val="18"/>
                        </w:rPr>
                      </w:pPr>
                      <w:r>
                        <w:rPr>
                          <w:rFonts w:ascii="Cascadia Code" w:hAnsi="Cascadia Code" w:cs="Cascadia Code"/>
                          <w:sz w:val="18"/>
                          <w:szCs w:val="18"/>
                        </w:rPr>
                        <w:t xml:space="preserve">31:              </w:t>
                      </w:r>
                      <w:r>
                        <w:rPr>
                          <w:rFonts w:ascii="Cascadia Code" w:hAnsi="Cascadia Code" w:cs="Cascadia Code"/>
                          <w:color w:val="C00000"/>
                          <w:sz w:val="18"/>
                          <w:szCs w:val="18"/>
                        </w:rPr>
                        <w:t xml:space="preserve">end if </w:t>
                      </w:r>
                    </w:p>
                    <w:p w14:paraId="7F8E763C">
                      <w:pPr>
                        <w:rPr>
                          <w:rFonts w:ascii="Cascadia Code" w:hAnsi="Cascadia Code" w:cs="Cascadia Code"/>
                          <w:sz w:val="18"/>
                          <w:szCs w:val="18"/>
                        </w:rPr>
                      </w:pPr>
                      <w:r>
                        <w:rPr>
                          <w:rFonts w:ascii="Cascadia Code" w:hAnsi="Cascadia Code" w:cs="Cascadia Code"/>
                          <w:sz w:val="18"/>
                          <w:szCs w:val="18"/>
                        </w:rPr>
                        <w:t xml:space="preserve">32:          </w:t>
                      </w:r>
                      <w:r>
                        <w:rPr>
                          <w:rFonts w:ascii="Cascadia Code" w:hAnsi="Cascadia Code" w:cs="Cascadia Code"/>
                          <w:color w:val="C00000"/>
                          <w:sz w:val="18"/>
                          <w:szCs w:val="18"/>
                        </w:rPr>
                        <w:t>end if</w:t>
                      </w:r>
                    </w:p>
                    <w:p w14:paraId="175AD0EA">
                      <w:pPr>
                        <w:rPr>
                          <w:rFonts w:ascii="Cascadia Code" w:hAnsi="Cascadia Code" w:cs="Cascadia Code"/>
                          <w:sz w:val="18"/>
                          <w:szCs w:val="18"/>
                        </w:rPr>
                      </w:pPr>
                      <w:r>
                        <w:rPr>
                          <w:rFonts w:ascii="Cascadia Code" w:hAnsi="Cascadia Code" w:cs="Cascadia Code"/>
                          <w:sz w:val="18"/>
                          <w:szCs w:val="18"/>
                        </w:rPr>
                        <w:t xml:space="preserve">33:      </w:t>
                      </w:r>
                      <w:r>
                        <w:rPr>
                          <w:rFonts w:ascii="Cascadia Code" w:hAnsi="Cascadia Code" w:cs="Cascadia Code"/>
                          <w:color w:val="C00000"/>
                          <w:sz w:val="18"/>
                          <w:szCs w:val="18"/>
                        </w:rPr>
                        <w:t xml:space="preserve">end for </w:t>
                      </w:r>
                    </w:p>
                    <w:p w14:paraId="120D50E4">
                      <w:pPr>
                        <w:rPr>
                          <w:rFonts w:ascii="Cascadia Code" w:hAnsi="Cascadia Code" w:cs="Cascadia Code"/>
                          <w:sz w:val="18"/>
                          <w:szCs w:val="18"/>
                        </w:rPr>
                      </w:pPr>
                      <w:r>
                        <w:rPr>
                          <w:rFonts w:ascii="Cascadia Code" w:hAnsi="Cascadia Code" w:cs="Cascadia Code"/>
                          <w:sz w:val="18"/>
                          <w:szCs w:val="18"/>
                        </w:rPr>
                        <w:t>34:      Set k := k + 1;</w:t>
                      </w:r>
                    </w:p>
                    <w:p w14:paraId="23E4F0EE">
                      <w:pPr>
                        <w:rPr>
                          <w:rFonts w:ascii="Cascadia Code" w:hAnsi="Cascadia Code" w:cs="Cascadia Code"/>
                          <w:color w:val="C00000"/>
                          <w:sz w:val="18"/>
                          <w:szCs w:val="18"/>
                        </w:rPr>
                      </w:pPr>
                      <w:r>
                        <w:rPr>
                          <w:rFonts w:ascii="Cascadia Code" w:hAnsi="Cascadia Code" w:cs="Cascadia Code"/>
                          <w:sz w:val="18"/>
                          <w:szCs w:val="18"/>
                        </w:rPr>
                        <w:t xml:space="preserve">35:  </w:t>
                      </w:r>
                      <w:r>
                        <w:rPr>
                          <w:rFonts w:ascii="Cascadia Code" w:hAnsi="Cascadia Code" w:cs="Cascadia Code"/>
                          <w:color w:val="C00000"/>
                          <w:sz w:val="18"/>
                          <w:szCs w:val="18"/>
                        </w:rPr>
                        <w:t>end while</w:t>
                      </w:r>
                    </w:p>
                    <w:p w14:paraId="20FB937C">
                      <w:pPr>
                        <w:rPr>
                          <w:rFonts w:ascii="Cascadia Code" w:hAnsi="Cascadia Code" w:cs="Cascadia Code"/>
                          <w:sz w:val="18"/>
                          <w:szCs w:val="18"/>
                          <w:lang w:val="tr-TR"/>
                        </w:rPr>
                      </w:pPr>
                      <w:r>
                        <w:rPr>
                          <w:rFonts w:ascii="Cascadia Code" w:hAnsi="Cascadia Code" w:cs="Cascadia Code"/>
                          <w:sz w:val="18"/>
                          <w:szCs w:val="18"/>
                          <w:lang w:val="tr-TR"/>
                        </w:rPr>
                        <w:t xml:space="preserve">36:  </w:t>
                      </w:r>
                      <w:r>
                        <w:rPr>
                          <w:rFonts w:ascii="Cascadia Code" w:hAnsi="Cascadia Code" w:cs="Cascadia Code"/>
                          <w:color w:val="C00000"/>
                          <w:sz w:val="18"/>
                          <w:szCs w:val="18"/>
                          <w:lang w:val="tr-TR"/>
                        </w:rPr>
                        <w:t>return</w:t>
                      </w:r>
                      <w:r>
                        <w:rPr>
                          <w:rFonts w:ascii="Cascadia Code" w:hAnsi="Cascadia Code" w:cs="Cascadia Code"/>
                          <w:sz w:val="18"/>
                          <w:szCs w:val="18"/>
                          <w:lang w:val="tr-TR"/>
                        </w:rPr>
                        <w:t xml:space="preserve"> P_best</w:t>
                      </w:r>
                    </w:p>
                  </w:txbxContent>
                </v:textbox>
                <w10:wrap type="none"/>
                <w10:anchorlock/>
              </v:shape>
            </w:pict>
          </mc:Fallback>
        </mc:AlternateContent>
      </w:r>
    </w:p>
    <w:p w14:paraId="0F89F418">
      <w:pPr>
        <w:rPr>
          <w:rFonts w:ascii="SimSun" w:hAnsi="SimSun" w:eastAsia="SimSun" w:cs="SimSun"/>
          <w:sz w:val="24"/>
          <w:szCs w:val="24"/>
          <w:lang w:val="tr-TR"/>
        </w:rPr>
      </w:pPr>
      <w:r>
        <w:rPr>
          <w:rFonts w:ascii="Palatino Linotype" w:hAnsi="Palatino Linotype" w:cs="Palatino Linotype"/>
          <w:lang w:val="tr-TR"/>
        </w:rPr>
        <w:tab/>
      </w:r>
      <w:r>
        <w:rPr>
          <w:rFonts w:ascii="SimSun" w:hAnsi="SimSun" w:eastAsia="SimSun" w:cs="SimSun"/>
          <w:sz w:val="24"/>
          <w:szCs w:val="24"/>
          <w:lang w:val="tr-TR"/>
        </w:rPr>
        <w:drawing>
          <wp:inline distT="0" distB="0" distL="114300" distR="114300">
            <wp:extent cx="2521585" cy="7962900"/>
            <wp:effectExtent l="9525" t="9525" r="13970" b="13335"/>
            <wp:docPr id="16" name="Picture 16" descr="Editor _ Mermaid Chart-2025-05-06-07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or _ Mermaid Chart-2025-05-06-071109"/>
                    <pic:cNvPicPr>
                      <a:picLocks noChangeAspect="1"/>
                    </pic:cNvPicPr>
                  </pic:nvPicPr>
                  <pic:blipFill>
                    <a:blip r:embed="rId24"/>
                    <a:stretch>
                      <a:fillRect/>
                    </a:stretch>
                  </pic:blipFill>
                  <pic:spPr>
                    <a:xfrm>
                      <a:off x="0" y="0"/>
                      <a:ext cx="2521585" cy="7962900"/>
                    </a:xfrm>
                    <a:prstGeom prst="rect">
                      <a:avLst/>
                    </a:prstGeom>
                    <a:ln>
                      <a:solidFill>
                        <a:schemeClr val="tx1"/>
                      </a:solidFill>
                    </a:ln>
                  </pic:spPr>
                </pic:pic>
              </a:graphicData>
            </a:graphic>
          </wp:inline>
        </w:drawing>
      </w:r>
    </w:p>
    <w:p w14:paraId="3A65E69B">
      <w:pPr>
        <w:pStyle w:val="23"/>
        <w:jc w:val="center"/>
        <w:rPr>
          <w:rFonts w:ascii="Palatino Linotype" w:hAnsi="Palatino Linotype" w:eastAsia="SimSun" w:cs="Palatino Linotype"/>
          <w:sz w:val="24"/>
          <w:szCs w:val="24"/>
          <w:lang w:val="tr-TR"/>
        </w:rPr>
        <w:sectPr>
          <w:type w:val="continuous"/>
          <w:pgSz w:w="11906" w:h="16838"/>
          <w:pgMar w:top="720" w:right="720" w:bottom="720" w:left="720" w:header="720" w:footer="720" w:gutter="0"/>
          <w:cols w:equalWidth="0" w:num="2">
            <w:col w:w="5020" w:space="425"/>
            <w:col w:w="5020"/>
          </w:cols>
          <w:docGrid w:linePitch="360" w:charSpace="0"/>
        </w:sect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Figür \* ARABIC </w:instrText>
      </w:r>
      <w:r>
        <w:rPr>
          <w:rFonts w:ascii="Palatino Linotype" w:hAnsi="Palatino Linotype" w:cs="Palatino Linotype"/>
          <w:lang w:val="tr-TR"/>
        </w:rPr>
        <w:fldChar w:fldCharType="separate"/>
      </w:r>
      <w:r>
        <w:rPr>
          <w:rFonts w:ascii="Palatino Linotype" w:hAnsi="Palatino Linotype" w:cs="Palatino Linotype"/>
          <w:lang w:val="tr-TR"/>
        </w:rPr>
        <w:t>1</w:t>
      </w:r>
      <w:r>
        <w:rPr>
          <w:rFonts w:ascii="Palatino Linotype" w:hAnsi="Palatino Linotype" w:cs="Palatino Linotype"/>
          <w:lang w:val="tr-TR"/>
        </w:rPr>
        <w:fldChar w:fldCharType="end"/>
      </w:r>
      <w:r>
        <w:rPr>
          <w:rFonts w:ascii="Palatino Linotype" w:hAnsi="Palatino Linotype" w:cs="Palatino Linotype"/>
          <w:lang w:val="tr-TR"/>
        </w:rPr>
        <w:t>0. BES algoritması akış diyagramı</w:t>
      </w:r>
    </w:p>
    <w:p w14:paraId="724C9063">
      <w:pPr>
        <w:rPr>
          <w:rFonts w:ascii="SimSun" w:hAnsi="SimSun" w:eastAsia="SimSun" w:cs="SimSun"/>
          <w:sz w:val="24"/>
          <w:szCs w:val="24"/>
          <w:lang w:val="tr-TR"/>
        </w:rPr>
      </w:pPr>
    </w:p>
    <w:p w14:paraId="7E4C1C20">
      <w:pPr>
        <w:pStyle w:val="3"/>
        <w:rPr>
          <w:rFonts w:hint="default" w:ascii="Palatino Linotype" w:hAnsi="Palatino Linotype" w:cs="Palatino Linotype"/>
          <w:sz w:val="32"/>
          <w:szCs w:val="32"/>
          <w:lang w:val="tr-TR"/>
        </w:rPr>
      </w:pPr>
      <w:r>
        <w:rPr>
          <w:rFonts w:hint="default" w:ascii="Palatino Linotype" w:hAnsi="Palatino Linotype" w:cs="Palatino Linotype"/>
          <w:sz w:val="32"/>
          <w:szCs w:val="32"/>
          <w:lang w:val="tr-TR"/>
        </w:rPr>
        <w:t>2.2 Golden Sine Algorithm (Gold-SA)</w:t>
      </w:r>
    </w:p>
    <w:p w14:paraId="48DFE2B3">
      <w:pPr>
        <w:pStyle w:val="85"/>
        <w:ind w:firstLine="400" w:firstLineChars="200"/>
        <w:jc w:val="both"/>
        <w:rPr>
          <w:rFonts w:ascii="Palatino Linotype" w:hAnsi="Palatino Linotype" w:cs="Palatino Linotype"/>
          <w:sz w:val="20"/>
          <w:szCs w:val="20"/>
          <w:lang w:val="tr-TR"/>
        </w:rPr>
      </w:pPr>
      <w:r>
        <w:rPr>
          <w:rFonts w:ascii="Palatino Linotype" w:hAnsi="Palatino Linotype" w:cs="Palatino Linotype"/>
          <w:sz w:val="20"/>
          <w:szCs w:val="20"/>
          <w:lang w:val="tr-TR"/>
        </w:rPr>
        <w:t xml:space="preserve">Golden Sine algoritması popülasyon tabanlı bir meta-sezgisel optimizasyon algoritmasıdır. </w:t>
      </w:r>
      <w:r>
        <w:rPr>
          <w:rStyle w:val="92"/>
          <w:rFonts w:ascii="Palatino Linotype" w:hAnsi="Palatino Linotype" w:cs="Palatino Linotype"/>
          <w:sz w:val="20"/>
          <w:szCs w:val="20"/>
          <w:lang w:val="tr-TR"/>
        </w:rPr>
        <w:t>Sinüs fonksiyonundan</w:t>
      </w:r>
      <w:r>
        <w:rPr>
          <w:rFonts w:ascii="Palatino Linotype" w:hAnsi="Palatino Linotype" w:cs="Palatino Linotype"/>
          <w:sz w:val="20"/>
          <w:szCs w:val="20"/>
          <w:lang w:val="tr-TR"/>
        </w:rPr>
        <w:t xml:space="preserve"> ve </w:t>
      </w:r>
      <w:r>
        <w:rPr>
          <w:rStyle w:val="92"/>
          <w:rFonts w:ascii="Palatino Linotype" w:hAnsi="Palatino Linotype" w:cs="Palatino Linotype"/>
          <w:sz w:val="20"/>
          <w:szCs w:val="20"/>
          <w:lang w:val="tr-TR"/>
        </w:rPr>
        <w:t>altın oran</w:t>
      </w:r>
      <w:r>
        <w:rPr>
          <w:rFonts w:ascii="Palatino Linotype" w:hAnsi="Palatino Linotype" w:cs="Palatino Linotype"/>
          <w:sz w:val="20"/>
          <w:szCs w:val="20"/>
          <w:lang w:val="tr-TR"/>
        </w:rPr>
        <w:t xml:space="preserve"> prensibinden ilham alır. Bu sayede arama sürecinde hem rastgelelik ve çeşitlilik (sinüs dalgalanması) sağlanmakta, hem de en iyi çözüme doğru kademeli bir yakınsama gerçekleştirilmektedir.</w:t>
      </w:r>
    </w:p>
    <w:p w14:paraId="5008B63B">
      <w:pPr>
        <w:pStyle w:val="85"/>
        <w:jc w:val="both"/>
        <w:rPr>
          <w:rFonts w:ascii="Palatino Linotype" w:hAnsi="Palatino Linotype" w:cs="Palatino Linotype"/>
          <w:sz w:val="20"/>
          <w:szCs w:val="20"/>
          <w:lang w:val="tr-TR"/>
        </w:rPr>
      </w:pPr>
      <w:r>
        <w:rPr>
          <w:rFonts w:ascii="Palatino Linotype" w:hAnsi="Palatino Linotype" w:cs="Palatino Linotype"/>
          <w:sz w:val="20"/>
          <w:szCs w:val="20"/>
          <w:lang w:val="tr-TR"/>
        </w:rPr>
        <w:t xml:space="preserve">Algoritmanın temel yapısı şöyledir: Başlangıçta çözüm uzayında geniş bir alana yayılmış rasgele çözümler üretilir. Her iterasyonda, mevcut en iyi çözüm (hedef çözüm) belirlenir ve diğer aday çözümler bu hedefe doğru </w:t>
      </w:r>
      <w:r>
        <w:rPr>
          <w:rStyle w:val="92"/>
          <w:rFonts w:ascii="Palatino Linotype" w:hAnsi="Palatino Linotype" w:cs="Palatino Linotype"/>
          <w:sz w:val="20"/>
          <w:szCs w:val="20"/>
          <w:lang w:val="tr-TR"/>
        </w:rPr>
        <w:t>sinüs fonksiyonlu bir güncelleme operatörü</w:t>
      </w:r>
      <w:r>
        <w:rPr>
          <w:rFonts w:ascii="Palatino Linotype" w:hAnsi="Palatino Linotype" w:cs="Palatino Linotype"/>
          <w:sz w:val="20"/>
          <w:szCs w:val="20"/>
          <w:lang w:val="tr-TR"/>
        </w:rPr>
        <w:t xml:space="preserve"> ile hareket ettirilir. Güncelleme operatörü, sinüs fonksiyonunun periyodik ve dalgalı yapısını kullanarak çözümlere </w:t>
      </w:r>
      <w:r>
        <w:rPr>
          <w:rStyle w:val="92"/>
          <w:rFonts w:ascii="Palatino Linotype" w:hAnsi="Palatino Linotype" w:cs="Palatino Linotype"/>
          <w:sz w:val="20"/>
          <w:szCs w:val="20"/>
          <w:lang w:val="tr-TR"/>
        </w:rPr>
        <w:t>dengeleyici bir arama hareketi</w:t>
      </w:r>
      <w:r>
        <w:rPr>
          <w:rFonts w:ascii="Palatino Linotype" w:hAnsi="Palatino Linotype" w:cs="Palatino Linotype"/>
          <w:sz w:val="20"/>
          <w:szCs w:val="20"/>
          <w:lang w:val="tr-TR"/>
        </w:rPr>
        <w:t xml:space="preserve"> kazandırır. Sinüs fonksiyonu 2π periyotlu olup [−1, 1] aralığında değerler alır; birim çember üzerinde sinüs değerlerinin taranması, aslında çözüm uzayının taranmasına benzer bir süreç olarak görülebilir. Bu benzerlik Gold-SA algoritmasının sinüs tabanlı tasarımına ilham vermiştir. Sinüs fonksiyonunun </w:t>
      </w:r>
      <w:r>
        <w:rPr>
          <w:rStyle w:val="92"/>
          <w:rFonts w:ascii="Palatino Linotype" w:hAnsi="Palatino Linotype" w:cs="Palatino Linotype"/>
          <w:sz w:val="20"/>
          <w:szCs w:val="20"/>
          <w:lang w:val="tr-TR"/>
        </w:rPr>
        <w:t>döngüsel dalgalanması</w:t>
      </w:r>
      <w:r>
        <w:rPr>
          <w:rFonts w:ascii="Palatino Linotype" w:hAnsi="Palatino Linotype" w:cs="Palatino Linotype"/>
          <w:sz w:val="20"/>
          <w:szCs w:val="20"/>
          <w:lang w:val="tr-TR"/>
        </w:rPr>
        <w:t xml:space="preserve">, arama işlemini zaman zaman hedef noktadan uzağa taşıyarak yerel minimuma sıkışmayı önlemeye yardımcı olur. </w:t>
      </w:r>
    </w:p>
    <w:p w14:paraId="7943E107">
      <w:pPr>
        <w:pStyle w:val="85"/>
        <w:jc w:val="both"/>
        <w:rPr>
          <w:rFonts w:ascii="Palatino Linotype" w:hAnsi="Palatino Linotype" w:cs="Palatino Linotype"/>
          <w:sz w:val="20"/>
          <w:szCs w:val="20"/>
          <w:lang w:val="tr-TR"/>
        </w:rPr>
      </w:pPr>
      <w:r>
        <w:rPr>
          <w:rFonts w:ascii="Palatino Linotype" w:hAnsi="Palatino Linotype" w:cs="Palatino Linotype"/>
          <w:sz w:val="20"/>
          <w:szCs w:val="20"/>
          <w:lang w:val="tr-TR"/>
        </w:rPr>
        <w:t xml:space="preserve">Öte yandan Gold-SA arama sürecinin etkinliğini artırmak için </w:t>
      </w:r>
      <w:r>
        <w:rPr>
          <w:rStyle w:val="92"/>
          <w:rFonts w:ascii="Palatino Linotype" w:hAnsi="Palatino Linotype" w:cs="Palatino Linotype"/>
          <w:sz w:val="20"/>
          <w:szCs w:val="20"/>
          <w:lang w:val="tr-TR"/>
        </w:rPr>
        <w:t>altın oran</w:t>
      </w:r>
      <w:r>
        <w:rPr>
          <w:rFonts w:ascii="Palatino Linotype" w:hAnsi="Palatino Linotype" w:cs="Palatino Linotype"/>
          <w:sz w:val="20"/>
          <w:szCs w:val="20"/>
          <w:lang w:val="tr-TR"/>
        </w:rPr>
        <w:t xml:space="preserve"> prensibini kullanarak </w:t>
      </w:r>
      <w:r>
        <w:rPr>
          <w:rStyle w:val="92"/>
          <w:rFonts w:ascii="Palatino Linotype" w:hAnsi="Palatino Linotype" w:cs="Palatino Linotype"/>
          <w:sz w:val="20"/>
          <w:szCs w:val="20"/>
          <w:lang w:val="tr-TR"/>
        </w:rPr>
        <w:t>çözüm alanını daraltır</w:t>
      </w:r>
      <w:r>
        <w:rPr>
          <w:rFonts w:ascii="Palatino Linotype" w:hAnsi="Palatino Linotype" w:cs="Palatino Linotype"/>
          <w:sz w:val="20"/>
          <w:szCs w:val="20"/>
          <w:lang w:val="tr-TR"/>
        </w:rPr>
        <w:t xml:space="preserve">. Altın oran, matematik ve sanatta uyumlu oranları tanımlayan ünlü bir sayıdır (~1.618) ve </w:t>
      </w:r>
      <w:r>
        <w:rPr>
          <w:rStyle w:val="92"/>
          <w:rFonts w:ascii="Palatino Linotype" w:hAnsi="Palatino Linotype" w:cs="Palatino Linotype"/>
          <w:sz w:val="20"/>
          <w:szCs w:val="20"/>
          <w:lang w:val="tr-TR"/>
        </w:rPr>
        <w:t>altın kesit arama yöntemi</w:t>
      </w:r>
      <w:r>
        <w:rPr>
          <w:rFonts w:ascii="Palatino Linotype" w:hAnsi="Palatino Linotype" w:cs="Palatino Linotype"/>
          <w:sz w:val="20"/>
          <w:szCs w:val="20"/>
          <w:lang w:val="tr-TR"/>
        </w:rPr>
        <w:t xml:space="preserve"> genellikle maksimum/minimum ararken aralık daraltmak için kullanılır. Gold-SA, her iterasyonda en iyi çözüme odaklanmak üzere arama yapılan aralığı altın orana göre küçültür; böylece tüm arama uzayı yerine, iyi sonuç vermesi muhtemel bölgelere yoğunlaşır. Gold-SA bu avantajlardan yararlanarak arama sürecini verimli hale getirir.</w:t>
      </w:r>
    </w:p>
    <w:p w14:paraId="3C1CC374">
      <w:pPr>
        <w:pStyle w:val="85"/>
        <w:jc w:val="both"/>
        <w:rPr>
          <w:rFonts w:ascii="Palatino Linotype" w:hAnsi="Palatino Linotype" w:cs="Palatino Linotype"/>
          <w:sz w:val="20"/>
          <w:szCs w:val="20"/>
          <w:lang w:val="tr-TR"/>
        </w:rPr>
      </w:pPr>
      <w:r>
        <w:rPr>
          <w:rFonts w:ascii="Palatino Linotype" w:hAnsi="Palatino Linotype" w:cs="Palatino Linotype"/>
          <w:sz w:val="20"/>
          <w:szCs w:val="20"/>
          <w:lang w:val="tr-TR"/>
        </w:rPr>
        <w:t xml:space="preserve">Özetle, başlangıçta geniş bir alanda </w:t>
      </w:r>
      <w:r>
        <w:rPr>
          <w:rStyle w:val="92"/>
          <w:rFonts w:ascii="Palatino Linotype" w:hAnsi="Palatino Linotype" w:cs="Palatino Linotype"/>
          <w:sz w:val="20"/>
          <w:szCs w:val="20"/>
          <w:lang w:val="tr-TR"/>
        </w:rPr>
        <w:t>keşif (exploration)</w:t>
      </w:r>
      <w:r>
        <w:rPr>
          <w:rFonts w:ascii="Palatino Linotype" w:hAnsi="Palatino Linotype" w:cs="Palatino Linotype"/>
          <w:sz w:val="20"/>
          <w:szCs w:val="20"/>
          <w:lang w:val="tr-TR"/>
        </w:rPr>
        <w:t xml:space="preserve"> yapıp, iterasyonlar ilerledikçe </w:t>
      </w:r>
      <w:r>
        <w:rPr>
          <w:rStyle w:val="92"/>
          <w:rFonts w:ascii="Palatino Linotype" w:hAnsi="Palatino Linotype" w:cs="Palatino Linotype"/>
          <w:sz w:val="20"/>
          <w:szCs w:val="20"/>
          <w:lang w:val="tr-TR"/>
        </w:rPr>
        <w:t>sömürü (exploitation)</w:t>
      </w:r>
      <w:r>
        <w:rPr>
          <w:rFonts w:ascii="Palatino Linotype" w:hAnsi="Palatino Linotype" w:cs="Palatino Linotype"/>
          <w:sz w:val="20"/>
          <w:szCs w:val="20"/>
          <w:lang w:val="tr-TR"/>
        </w:rPr>
        <w:t xml:space="preserve"> aşamasına geçer. Sinüs fonksiyonunun sağladığı </w:t>
      </w:r>
      <w:r>
        <w:rPr>
          <w:rStyle w:val="92"/>
          <w:rFonts w:ascii="Palatino Linotype" w:hAnsi="Palatino Linotype" w:cs="Palatino Linotype"/>
          <w:sz w:val="20"/>
          <w:szCs w:val="20"/>
          <w:lang w:val="tr-TR"/>
        </w:rPr>
        <w:t>rastgele periodik hareket</w:t>
      </w:r>
      <w:r>
        <w:rPr>
          <w:rFonts w:ascii="Palatino Linotype" w:hAnsi="Palatino Linotype" w:cs="Palatino Linotype"/>
          <w:sz w:val="20"/>
          <w:szCs w:val="20"/>
          <w:lang w:val="tr-TR"/>
        </w:rPr>
        <w:t xml:space="preserve"> ile keşif davranışı korunurken, altın oran sayesinde arama aralığı giderek daraltılarak en iyi çözüme yakın bölgelerde daha detaylı arama yapılır. Bu yapı, algoritmanın hem geniş alanları taramasını hem de hızlı yakınsama sağlamasını hedefler. Nitekim orijinal çalışmada Gold-SA’nın diğer popülasyon tabanlı yöntemlere kıyasla daha az parametreye sahip olduğu ve daha hızlı yakınsadığı rapor edilmiştir.</w:t>
      </w:r>
    </w:p>
    <w:p w14:paraId="368300FF">
      <w:pPr>
        <w:pStyle w:val="85"/>
        <w:jc w:val="center"/>
        <w:rPr>
          <w:lang w:val="tr-TR"/>
        </w:rPr>
      </w:pPr>
      <w:r>
        <w:rPr>
          <w:lang w:val="tr-TR"/>
        </w:rPr>
        <w:drawing>
          <wp:inline distT="0" distB="0" distL="114300" distR="114300">
            <wp:extent cx="5272405" cy="2880360"/>
            <wp:effectExtent l="0" t="0" r="635"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25"/>
                    <a:stretch>
                      <a:fillRect/>
                    </a:stretch>
                  </pic:blipFill>
                  <pic:spPr>
                    <a:xfrm>
                      <a:off x="0" y="0"/>
                      <a:ext cx="5272405" cy="2880360"/>
                    </a:xfrm>
                    <a:prstGeom prst="rect">
                      <a:avLst/>
                    </a:prstGeom>
                    <a:noFill/>
                    <a:ln>
                      <a:noFill/>
                    </a:ln>
                  </pic:spPr>
                </pic:pic>
              </a:graphicData>
            </a:graphic>
          </wp:inline>
        </w:drawing>
      </w:r>
    </w:p>
    <w:p w14:paraId="5ACA17E4">
      <w:pPr>
        <w:pStyle w:val="23"/>
        <w:jc w:val="both"/>
        <w:rPr>
          <w:rFonts w:ascii="Palatino Linotype" w:hAnsi="Palatino Linotype" w:cs="Palatino Linotype"/>
          <w:lang w:val="tr-TR"/>
        </w:rPr>
      </w:pPr>
      <w:r>
        <w:rPr>
          <w:rFonts w:ascii="Palatino Linotype" w:hAnsi="Palatino Linotype" w:cs="Palatino Linotype"/>
          <w:lang w:val="tr-TR"/>
        </w:rPr>
        <w:t>Figure 11. Golden Sine Algoritması (orjinal makaleden alınmıştır. ) [10]</w:t>
      </w:r>
    </w:p>
    <w:p w14:paraId="16037D31">
      <w:pPr>
        <w:pStyle w:val="85"/>
        <w:jc w:val="both"/>
        <w:rPr>
          <w:lang w:val="tr-TR"/>
        </w:rPr>
      </w:pPr>
    </w:p>
    <w:p w14:paraId="1EE681D7">
      <w:pPr>
        <w:pStyle w:val="4"/>
        <w:rPr>
          <w:rFonts w:hint="default" w:ascii="Palatino Linotype" w:hAnsi="Palatino Linotype" w:cs="Palatino Linotype"/>
          <w:lang w:val="tr-TR"/>
        </w:rPr>
      </w:pPr>
      <w:r>
        <w:rPr>
          <w:rFonts w:hint="default" w:ascii="Palatino Linotype" w:hAnsi="Palatino Linotype" w:cs="Palatino Linotype"/>
          <w:lang w:val="tr-TR"/>
        </w:rPr>
        <w:t>Başlangıç Popülasyonu</w:t>
      </w:r>
    </w:p>
    <w:p w14:paraId="0C0FE20F">
      <w:pPr>
        <w:rPr>
          <w:rFonts w:ascii="Palatino Linotype" w:hAnsi="Palatino Linotype" w:cs="Palatino Linotype"/>
          <w:lang w:val="tr-TR"/>
        </w:rPr>
      </w:pPr>
    </w:p>
    <w:p w14:paraId="586021D4">
      <w:pPr>
        <w:ind w:firstLine="400" w:firstLineChars="200"/>
        <w:jc w:val="both"/>
        <w:rPr>
          <w:rFonts w:ascii="Palatino Linotype" w:hAnsi="Palatino Linotype" w:eastAsia="SimSun" w:cs="Palatino Linotype"/>
          <w:lang w:val="tr-TR"/>
        </w:rPr>
      </w:pPr>
      <w:r>
        <w:rPr>
          <w:rFonts w:ascii="Palatino Linotype" w:hAnsi="Palatino Linotype" w:eastAsia="SimSun" w:cs="Palatino Linotype"/>
          <w:lang w:val="tr-TR"/>
        </w:rPr>
        <w:t xml:space="preserve">Gold-SA, </w:t>
      </w:r>
      <w:r>
        <w:rPr>
          <w:rFonts w:ascii="Palatino Linotype" w:hAnsi="Palatino Linotype" w:eastAsia="SimSun" w:cs="Palatino Linotype"/>
          <w:b/>
          <w:bCs/>
          <w:lang w:val="tr-TR"/>
        </w:rPr>
        <w:t xml:space="preserve">başlangıç popülasyonunu rastgele </w:t>
      </w:r>
      <w:r>
        <w:rPr>
          <w:rFonts w:ascii="Palatino Linotype" w:hAnsi="Palatino Linotype" w:eastAsia="SimSun" w:cs="Palatino Linotype"/>
          <w:lang w:val="tr-TR"/>
        </w:rPr>
        <w:t xml:space="preserve">oluşturarak arama sürecine başlar. Popülasyon büyüklüğü (ajan sayısı) </w:t>
      </w:r>
      <m:oMath>
        <m:r>
          <m:rPr/>
          <w:rPr>
            <w:rFonts w:ascii="Cambria Math" w:hAnsi="Cambria Math" w:eastAsia="SimSun" w:cs="Palatino Linotype"/>
            <w:lang w:val="tr-TR"/>
          </w:rPr>
          <m:t>N</m:t>
        </m:r>
      </m:oMath>
      <w:r>
        <w:rPr>
          <w:rFonts w:ascii="Palatino Linotype" w:hAnsi="Palatino Linotype" w:eastAsia="SimSun" w:cs="Palatino Linotype"/>
          <w:lang w:val="tr-TR"/>
        </w:rPr>
        <w:t xml:space="preserve"> ve problem boyutu d olmak üzere, her bir aday çözüm </w:t>
      </w:r>
      <m:oMath>
        <m:sSub>
          <m:sSubPr>
            <m:ctrlPr>
              <w:rPr>
                <w:rFonts w:ascii="Cambria Math" w:hAnsi="Cambria Math" w:eastAsia="SimSun" w:cs="Palatino Linotype"/>
                <w:i/>
                <w:lang w:val="tr-TR"/>
              </w:rPr>
            </m:ctrlPr>
          </m:sSubPr>
          <m:e>
            <m:r>
              <m:rPr/>
              <w:rPr>
                <w:rFonts w:ascii="Cambria Math" w:hAnsi="Cambria Math" w:eastAsia="SimSun" w:cs="Palatino Linotype"/>
                <w:lang w:val="tr-TR"/>
              </w:rPr>
              <m:t>V</m:t>
            </m:r>
            <m:ctrlPr>
              <w:rPr>
                <w:rFonts w:ascii="Cambria Math" w:hAnsi="Cambria Math" w:eastAsia="SimSun" w:cs="Palatino Linotype"/>
                <w:i/>
                <w:lang w:val="tr-TR"/>
              </w:rPr>
            </m:ctrlPr>
          </m:e>
          <m:sub>
            <m:r>
              <m:rPr/>
              <w:rPr>
                <w:rFonts w:ascii="Cambria Math" w:hAnsi="Cambria Math" w:eastAsia="SimSun" w:cs="Palatino Linotype"/>
                <w:lang w:val="tr-TR"/>
              </w:rPr>
              <m:t>i</m:t>
            </m:r>
            <m:ctrlPr>
              <w:rPr>
                <w:rFonts w:ascii="Cambria Math" w:hAnsi="Cambria Math" w:eastAsia="SimSun" w:cs="Palatino Linotype"/>
                <w:i/>
                <w:lang w:val="tr-TR"/>
              </w:rPr>
            </m:ctrlPr>
          </m:sub>
        </m:sSub>
        <m:d>
          <m:dPr>
            <m:ctrlPr>
              <w:rPr>
                <w:rFonts w:ascii="Cambria Math" w:hAnsi="Cambria Math" w:eastAsia="SimSun" w:cs="Palatino Linotype"/>
                <w:i/>
                <w:lang w:val="tr-TR"/>
              </w:rPr>
            </m:ctrlPr>
          </m:dPr>
          <m:e>
            <m:r>
              <m:rPr/>
              <w:rPr>
                <w:rFonts w:ascii="Cambria Math" w:hAnsi="Cambria Math" w:eastAsia="SimSun" w:cs="Palatino Linotype"/>
                <w:lang w:val="tr-TR"/>
              </w:rPr>
              <m:t>i=1,2,</m:t>
            </m:r>
            <m:r>
              <m:rPr>
                <m:sty m:val="p"/>
              </m:rPr>
              <w:rPr>
                <w:rFonts w:ascii="Cambria Math" w:hAnsi="Cambria Math" w:eastAsia="SimSun" w:cs="Palatino Linotype"/>
                <w:lang w:val="tr-TR"/>
              </w:rPr>
              <m:t>…</m:t>
            </m:r>
            <m:r>
              <m:rPr/>
              <w:rPr>
                <w:rFonts w:ascii="Cambria Math" w:hAnsi="Cambria Math" w:eastAsia="SimSun" w:cs="Palatino Linotype"/>
                <w:lang w:val="tr-TR"/>
              </w:rPr>
              <m:t>,N</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aşağıdaki şekilde sınırlar içerisinde uniform dağılımlı rastgele değerlerle üretilir. Eşitlik 10’da verilmiştir.</w:t>
      </w:r>
    </w:p>
    <w:p w14:paraId="7AFEADAF">
      <w:pPr>
        <w:rPr>
          <w:rFonts w:ascii="SimSun" w:hAnsi="SimSun" w:eastAsia="SimSun" w:cs="SimSun"/>
          <w:sz w:val="24"/>
          <w:szCs w:val="24"/>
          <w:lang w:val="tr-TR"/>
        </w:rPr>
      </w:pPr>
    </w:p>
    <w:p w14:paraId="175A1374">
      <w:pPr>
        <w:jc w:val="center"/>
        <w:rPr>
          <w:rFonts w:ascii="SimSun" w:hAnsi="SimSun" w:eastAsia="SimSun" w:cs="SimSun"/>
          <w:sz w:val="24"/>
          <w:szCs w:val="24"/>
          <w:lang w:val="tr-TR"/>
        </w:rPr>
      </w:pPr>
      <w:r>
        <w:drawing>
          <wp:inline distT="0" distB="0" distL="114300" distR="114300">
            <wp:extent cx="4450715" cy="845820"/>
            <wp:effectExtent l="0" t="0" r="14605" b="762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26"/>
                    <a:stretch>
                      <a:fillRect/>
                    </a:stretch>
                  </pic:blipFill>
                  <pic:spPr>
                    <a:xfrm>
                      <a:off x="0" y="0"/>
                      <a:ext cx="4450715" cy="845820"/>
                    </a:xfrm>
                    <a:prstGeom prst="rect">
                      <a:avLst/>
                    </a:prstGeom>
                    <a:noFill/>
                    <a:ln>
                      <a:noFill/>
                    </a:ln>
                  </pic:spPr>
                </pic:pic>
              </a:graphicData>
            </a:graphic>
          </wp:inline>
        </w:drawing>
      </w:r>
    </w:p>
    <w:p w14:paraId="75A90CCC">
      <w:pPr>
        <w:rPr>
          <w:rFonts w:ascii="SimSun" w:hAnsi="SimSun" w:eastAsia="SimSun" w:cs="SimSun"/>
          <w:sz w:val="24"/>
          <w:szCs w:val="24"/>
          <w:lang w:val="tr-TR"/>
        </w:rPr>
      </w:pPr>
    </w:p>
    <w:p w14:paraId="715CEF22">
      <w:pPr>
        <w:jc w:val="both"/>
        <w:rPr>
          <w:rFonts w:ascii="Palatino Linotype" w:hAnsi="Palatino Linotype" w:eastAsia="SimSun" w:cs="Palatino Linotype"/>
          <w:lang w:val="tr-TR"/>
        </w:rPr>
      </w:pPr>
      <w:r>
        <w:rPr>
          <w:rFonts w:ascii="Palatino Linotype" w:hAnsi="Palatino Linotype" w:eastAsia="SimSun" w:cs="Palatino Linotype"/>
          <w:lang w:val="tr-TR"/>
        </w:rPr>
        <w:t xml:space="preserve">Burada </w:t>
      </w:r>
      <m:oMath>
        <m:r>
          <m:rPr/>
          <w:rPr>
            <w:rFonts w:ascii="Cambria Math" w:hAnsi="Cambria Math" w:eastAsia="SimSun" w:cs="Palatino Linotype"/>
            <w:lang w:val="tr-TR"/>
          </w:rPr>
          <m:t>rand</m:t>
        </m:r>
        <m:d>
          <m:dPr>
            <m:ctrlPr>
              <w:rPr>
                <w:rFonts w:ascii="Cambria Math" w:hAnsi="Cambria Math" w:eastAsia="SimSun" w:cs="Palatino Linotype"/>
                <w:i/>
                <w:lang w:val="tr-TR"/>
              </w:rPr>
            </m:ctrlPr>
          </m:dPr>
          <m:e>
            <m:r>
              <m:rPr/>
              <w:rPr>
                <w:rFonts w:ascii="Cambria Math" w:hAnsi="Cambria Math" w:eastAsia="SimSun" w:cs="Palatino Linotype"/>
                <w:lang w:val="tr-TR"/>
              </w:rPr>
              <m:t>N,d</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ifadesi [0,1] aralığında uniform </w:t>
      </w:r>
      <w:r>
        <w:rPr>
          <w:rFonts w:ascii="Palatino Linotype" w:hAnsi="Palatino Linotype" w:eastAsia="SimSun" w:cs="Palatino Linotype"/>
          <w:b/>
          <w:bCs/>
          <w:lang w:val="tr-TR"/>
        </w:rPr>
        <w:t xml:space="preserve">rastgele sayılardan oluşan </w:t>
      </w:r>
      <m:oMath>
        <m:r>
          <m:rPr>
            <m:sty m:val="bi"/>
          </m:rPr>
          <w:rPr>
            <w:rFonts w:hint="default" w:ascii="Cambria Math" w:hAnsi="Cambria Math" w:eastAsia="SimSun" w:cs="Palatino Linotype"/>
            <w:lang w:val="tr-TR"/>
          </w:rPr>
          <m:t xml:space="preserve">N </m:t>
        </m:r>
        <m:r>
          <m:rPr>
            <m:sty m:val="b"/>
          </m:rPr>
          <w:rPr>
            <w:rFonts w:ascii="Cambria Math" w:hAnsi="Cambria Math" w:eastAsia="SimSun" w:cs="Palatino Linotype"/>
            <w:lang w:val="tr-TR"/>
          </w:rPr>
          <m:t>×</m:t>
        </m:r>
        <m:r>
          <m:rPr>
            <m:sty m:val="bi"/>
          </m:rPr>
          <w:rPr>
            <w:rFonts w:hint="default" w:ascii="Cambria Math" w:hAnsi="Cambria Math" w:eastAsia="SimSun" w:cs="Palatino Linotype"/>
            <w:lang w:val="tr-TR"/>
          </w:rPr>
          <m:t>d</m:t>
        </m:r>
      </m:oMath>
      <w:r>
        <w:rPr>
          <w:rFonts w:ascii="Palatino Linotype" w:hAnsi="Palatino Linotype" w:eastAsia="SimSun" w:cs="Palatino Linotype"/>
          <w:b/>
          <w:bCs/>
          <w:lang w:val="tr-TR"/>
        </w:rPr>
        <w:t xml:space="preserve"> boyutlu bir matristir</w:t>
      </w:r>
      <w:r>
        <w:rPr>
          <w:rFonts w:ascii="Palatino Linotype" w:hAnsi="Palatino Linotype" w:eastAsia="SimSun" w:cs="Palatino Linotype"/>
          <w:lang w:val="tr-TR"/>
        </w:rPr>
        <w:t>; bu matris, her bir boyut için ilgili aralık (alt sınır, üst sınır) ile ölçeklendirilip kaydırılarak başlangıç çözümlerini verir. Amaç, her boyuttaki değişken için arama alanının tamamına yakınını kaplayacak şekilde çeşitli başlangıç noktaları elde etmektir. Rastgele başlangıç, doğası gereği optimuma uzak noktalar üretebilir; bu da ilk iterasyonlarda algoritmanın düşük kaliteli çözümlerle başlamasına yol açabilir. Eğer popülasyon boyutu çok küçük seçilirse, rastgelelik arama uzayını yeterince kaplayamayabilir ve bazı önemli bölgeler keşfedilmeyebilir. Aşırı büyük popülasyon ise hesaplama maliyetini artırır. Dolayısıyla, başlangıç popülasyonu adımında çeşitlilik ile hesaplama yükü arasında bir denge kurmak gerekir.</w:t>
      </w:r>
    </w:p>
    <w:p w14:paraId="154EE377">
      <w:pPr>
        <w:rPr>
          <w:rFonts w:ascii="SimSun" w:hAnsi="SimSun" w:eastAsia="SimSun" w:cs="SimSun"/>
          <w:sz w:val="24"/>
          <w:szCs w:val="24"/>
          <w:lang w:val="tr-TR"/>
        </w:rPr>
      </w:pPr>
    </w:p>
    <w:p w14:paraId="0E79064E">
      <w:pPr>
        <w:pStyle w:val="4"/>
        <w:rPr>
          <w:rFonts w:hint="default" w:cs="SimSun"/>
          <w:sz w:val="24"/>
          <w:szCs w:val="24"/>
          <w:lang w:val="tr-TR"/>
        </w:rPr>
      </w:pPr>
      <w:r>
        <w:rPr>
          <w:rFonts w:hint="default" w:ascii="Palatino Linotype" w:hAnsi="Palatino Linotype" w:cs="Palatino Linotype"/>
          <w:lang w:val="tr-TR"/>
        </w:rPr>
        <w:t>Çözüm Güncelleme Adımı (Sinüs Fonksiyonu Kullanımı)</w:t>
      </w:r>
    </w:p>
    <w:p w14:paraId="53F3890B">
      <w:pPr>
        <w:ind w:firstLine="400" w:firstLineChars="200"/>
        <w:jc w:val="both"/>
        <w:rPr>
          <w:rFonts w:ascii="Palatino Linotype" w:hAnsi="Palatino Linotype" w:eastAsia="SimSun" w:cs="Palatino Linotype"/>
          <w:lang w:val="tr-TR"/>
        </w:rPr>
      </w:pPr>
      <w:r>
        <w:rPr>
          <w:rFonts w:ascii="Palatino Linotype" w:hAnsi="Palatino Linotype" w:eastAsia="SimSun" w:cs="Palatino Linotype"/>
          <w:lang w:val="tr-TR"/>
        </w:rPr>
        <w:t xml:space="preserve">Başlangıç popülasyonu oluşturulduktan sonra, Gold-SA iteratif olarak her bir aday çözümün konumunu güncelleyerek daha iyi çözümler arar. İterasyonun başında popülasyondaki en iyi birey belirlenir ve bu </w:t>
      </w:r>
      <w:r>
        <w:rPr>
          <w:rFonts w:ascii="Palatino Linotype" w:hAnsi="Palatino Linotype" w:eastAsia="SimSun" w:cs="Palatino Linotype"/>
          <w:b/>
          <w:bCs/>
          <w:lang w:val="tr-TR"/>
        </w:rPr>
        <w:t xml:space="preserve">hedef çözüm (D) </w:t>
      </w:r>
      <w:r>
        <w:rPr>
          <w:rFonts w:ascii="Palatino Linotype" w:hAnsi="Palatino Linotype" w:eastAsia="SimSun" w:cs="Palatino Linotype"/>
          <w:lang w:val="tr-TR"/>
        </w:rPr>
        <w:t xml:space="preserve">olarak kabul edilir. Ardından, her bir ajan </w:t>
      </w:r>
      <m:oMath>
        <m:r>
          <m:rPr/>
          <w:rPr>
            <w:rFonts w:ascii="Cambria Math" w:hAnsi="Cambria Math" w:eastAsia="SimSun" w:cs="Palatino Linotype"/>
            <w:lang w:val="tr-TR"/>
          </w:rPr>
          <m:t>i</m:t>
        </m:r>
      </m:oMath>
      <w:r>
        <w:rPr>
          <w:rFonts w:ascii="Palatino Linotype" w:hAnsi="Palatino Linotype" w:eastAsia="SimSun" w:cs="Palatino Linotype"/>
          <w:lang w:val="tr-TR"/>
        </w:rPr>
        <w:t xml:space="preserve"> ve her bir boyut </w:t>
      </w:r>
      <m:oMath>
        <m:r>
          <m:rPr/>
          <w:rPr>
            <w:rFonts w:ascii="Cambria Math" w:hAnsi="Cambria Math" w:eastAsia="SimSun" w:cs="Palatino Linotype"/>
            <w:lang w:val="tr-TR"/>
          </w:rPr>
          <m:t>j</m:t>
        </m:r>
      </m:oMath>
      <w:r>
        <w:rPr>
          <w:rFonts w:ascii="Palatino Linotype" w:hAnsi="Palatino Linotype" w:eastAsia="SimSun" w:cs="Palatino Linotype"/>
          <w:lang w:val="tr-TR"/>
        </w:rPr>
        <w:t xml:space="preserve"> için </w:t>
      </w:r>
      <m:oMath>
        <m:r>
          <m:rPr/>
          <w:rPr>
            <w:rFonts w:ascii="Cambria Math" w:hAnsi="Cambria Math" w:eastAsia="SimSun" w:cs="Palatino Linotype"/>
            <w:lang w:val="tr-TR"/>
          </w:rPr>
          <m:t>V</m:t>
        </m:r>
        <m:d>
          <m:dPr>
            <m:ctrlPr>
              <w:rPr>
                <w:rFonts w:ascii="Cambria Math" w:hAnsi="Cambria Math" w:eastAsia="SimSun" w:cs="Palatino Linotype"/>
                <w:i/>
                <w:lang w:val="tr-TR"/>
              </w:rPr>
            </m:ctrlPr>
          </m:dPr>
          <m:e>
            <m:r>
              <m:rPr/>
              <w:rPr>
                <w:rFonts w:ascii="Cambria Math" w:hAnsi="Cambria Math" w:eastAsia="SimSun" w:cs="Palatino Linotype"/>
                <w:lang w:val="tr-TR"/>
              </w:rPr>
              <m:t>i,j</m:t>
            </m:r>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değeri </w:t>
      </w:r>
      <w:r>
        <w:rPr>
          <w:rFonts w:ascii="Palatino Linotype" w:hAnsi="Palatino Linotype" w:eastAsia="SimSun" w:cs="Palatino Linotype"/>
          <w:b/>
          <w:bCs/>
          <w:lang w:val="tr-TR"/>
        </w:rPr>
        <w:t xml:space="preserve">sinüs tabanlı operatör </w:t>
      </w:r>
      <w:r>
        <w:rPr>
          <w:rFonts w:ascii="Palatino Linotype" w:hAnsi="Palatino Linotype" w:eastAsia="SimSun" w:cs="Palatino Linotype"/>
          <w:lang w:val="tr-TR"/>
        </w:rPr>
        <w:t>ile güncellenir. Eşitlik 11’de verilmiştir.</w:t>
      </w:r>
    </w:p>
    <w:p w14:paraId="40DD595E">
      <w:pPr>
        <w:rPr>
          <w:rFonts w:ascii="SimSun" w:hAnsi="SimSun" w:eastAsia="SimSun" w:cs="SimSun"/>
          <w:sz w:val="24"/>
          <w:szCs w:val="24"/>
          <w:lang w:val="tr-TR"/>
        </w:rPr>
      </w:pPr>
    </w:p>
    <w:p w14:paraId="3068ECF1">
      <w:pPr>
        <w:jc w:val="center"/>
        <w:rPr>
          <w:rFonts w:ascii="SimSun" w:hAnsi="SimSun" w:eastAsia="SimSun" w:cs="SimSun"/>
          <w:sz w:val="24"/>
          <w:szCs w:val="24"/>
          <w:lang w:val="tr-TR"/>
        </w:rPr>
      </w:pPr>
      <w:r>
        <w:drawing>
          <wp:inline distT="0" distB="0" distL="114300" distR="114300">
            <wp:extent cx="4439920" cy="950595"/>
            <wp:effectExtent l="0" t="0" r="10160" b="952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27"/>
                    <a:stretch>
                      <a:fillRect/>
                    </a:stretch>
                  </pic:blipFill>
                  <pic:spPr>
                    <a:xfrm>
                      <a:off x="0" y="0"/>
                      <a:ext cx="4439920" cy="950595"/>
                    </a:xfrm>
                    <a:prstGeom prst="rect">
                      <a:avLst/>
                    </a:prstGeom>
                    <a:noFill/>
                    <a:ln>
                      <a:noFill/>
                    </a:ln>
                  </pic:spPr>
                </pic:pic>
              </a:graphicData>
            </a:graphic>
          </wp:inline>
        </w:drawing>
      </w:r>
    </w:p>
    <w:p w14:paraId="44569B56">
      <w:pPr>
        <w:numPr>
          <w:ilvl w:val="0"/>
          <w:numId w:val="16"/>
        </w:numPr>
        <w:spacing w:beforeAutospacing="1" w:afterAutospacing="1"/>
        <w:jc w:val="both"/>
        <w:rPr>
          <w:rFonts w:ascii="Palatino Linotype" w:hAnsi="Palatino Linotype" w:cs="Palatino Linotype"/>
          <w:lang w:val="tr-TR"/>
        </w:rPr>
      </w:pPr>
      <m:oMath>
        <m:r>
          <m:rPr/>
          <w:rPr>
            <w:rFonts w:ascii="Cambria Math" w:hAnsi="Cambria Math" w:cs="Palatino Linotype"/>
            <w:lang w:val="tr-TR"/>
          </w:rPr>
          <m:t>V</m:t>
        </m:r>
        <m:d>
          <m:dPr>
            <m:ctrlPr>
              <w:rPr>
                <w:rFonts w:ascii="Cambria Math" w:hAnsi="Cambria Math" w:cs="Palatino Linotype"/>
                <w:i/>
                <w:lang w:val="tr-TR"/>
              </w:rPr>
            </m:ctrlPr>
          </m:dPr>
          <m:e>
            <m:r>
              <m:rPr/>
              <w:rPr>
                <w:rFonts w:ascii="Cambria Math" w:hAnsi="Cambria Math" w:cs="Palatino Linotype"/>
                <w:lang w:val="tr-TR"/>
              </w:rPr>
              <m:t>i,j</m:t>
            </m:r>
            <m:ctrlPr>
              <w:rPr>
                <w:rFonts w:ascii="Cambria Math" w:hAnsi="Cambria Math" w:cs="Palatino Linotype"/>
                <w:i/>
                <w:lang w:val="tr-TR"/>
              </w:rPr>
            </m:ctrlPr>
          </m:e>
        </m:d>
      </m:oMath>
      <w:r>
        <w:rPr>
          <w:rFonts w:ascii="Palatino Linotype" w:hAnsi="Palatino Linotype" w:cs="Palatino Linotype"/>
          <w:lang w:val="tr-TR"/>
        </w:rPr>
        <w:t xml:space="preserve"> ifadesi, </w:t>
      </w:r>
      <m:oMath>
        <m:r>
          <m:rPr/>
          <w:rPr>
            <w:rFonts w:ascii="Cambria Math" w:hAnsi="Cambria Math" w:cs="Palatino Linotype"/>
            <w:lang w:val="tr-TR"/>
          </w:rPr>
          <m:t>i.</m:t>
        </m:r>
      </m:oMath>
      <w:r>
        <w:rPr>
          <w:rFonts w:ascii="Palatino Linotype" w:hAnsi="Palatino Linotype" w:cs="Palatino Linotype"/>
          <w:lang w:val="tr-TR"/>
        </w:rPr>
        <w:t xml:space="preserve"> arama ajanının </w:t>
      </w:r>
      <m:oMath>
        <m:r>
          <m:rPr/>
          <w:rPr>
            <w:rFonts w:ascii="Cambria Math" w:hAnsi="Cambria Math" w:cs="Palatino Linotype"/>
            <w:lang w:val="tr-TR"/>
          </w:rPr>
          <m:t>j.</m:t>
        </m:r>
      </m:oMath>
      <w:r>
        <w:rPr>
          <w:rFonts w:ascii="Palatino Linotype" w:hAnsi="Palatino Linotype" w:cs="Palatino Linotype"/>
          <w:lang w:val="tr-TR"/>
        </w:rPr>
        <w:t xml:space="preserve"> boyuttaki mevcut çözüm değeridir.</w:t>
      </w:r>
    </w:p>
    <w:p w14:paraId="49921E83">
      <w:pPr>
        <w:numPr>
          <w:ilvl w:val="0"/>
          <w:numId w:val="16"/>
        </w:numPr>
        <w:spacing w:beforeAutospacing="1" w:afterAutospacing="1"/>
        <w:jc w:val="both"/>
        <w:rPr>
          <w:rFonts w:ascii="Palatino Linotype" w:hAnsi="Palatino Linotype" w:cs="Palatino Linotype"/>
          <w:lang w:val="tr-TR"/>
        </w:rPr>
      </w:pPr>
      <m:oMath>
        <m:r>
          <m:rPr/>
          <w:rPr>
            <w:rFonts w:ascii="Cambria Math" w:hAnsi="Cambria Math" w:cs="Palatino Linotype"/>
            <w:lang w:val="tr-TR"/>
          </w:rPr>
          <m:t>D</m:t>
        </m:r>
        <m:d>
          <m:dPr>
            <m:ctrlPr>
              <w:rPr>
                <w:rFonts w:ascii="Cambria Math" w:hAnsi="Cambria Math" w:cs="Palatino Linotype"/>
                <w:i/>
                <w:lang w:val="tr-TR"/>
              </w:rPr>
            </m:ctrlPr>
          </m:dPr>
          <m:e>
            <m:r>
              <m:rPr/>
              <w:rPr>
                <w:rFonts w:ascii="Cambria Math" w:hAnsi="Cambria Math" w:cs="Palatino Linotype"/>
                <w:lang w:val="tr-TR"/>
              </w:rPr>
              <m:t>j</m:t>
            </m:r>
            <m:ctrlPr>
              <w:rPr>
                <w:rFonts w:ascii="Cambria Math" w:hAnsi="Cambria Math" w:cs="Palatino Linotype"/>
                <w:i/>
                <w:lang w:val="tr-TR"/>
              </w:rPr>
            </m:ctrlPr>
          </m:e>
        </m:d>
      </m:oMath>
      <w:r>
        <w:rPr>
          <w:rFonts w:ascii="Palatino Linotype" w:hAnsi="Palatino Linotype" w:cs="Palatino Linotype"/>
          <w:lang w:val="tr-TR"/>
        </w:rPr>
        <w:t xml:space="preserve">, hedef çözüme (popülasyondaki en iyi çözüme) ait </w:t>
      </w:r>
      <m:oMath>
        <m:r>
          <m:rPr/>
          <w:rPr>
            <w:rFonts w:ascii="Cambria Math" w:hAnsi="Cambria Math" w:cs="Palatino Linotype"/>
            <w:lang w:val="tr-TR"/>
          </w:rPr>
          <m:t>j.</m:t>
        </m:r>
      </m:oMath>
      <w:r>
        <w:rPr>
          <w:rFonts w:ascii="Palatino Linotype" w:hAnsi="Palatino Linotype" w:cs="Palatino Linotype"/>
          <w:lang w:val="tr-TR"/>
        </w:rPr>
        <w:t xml:space="preserve"> boyut değeridir. Bu, algoritmanın o andaki </w:t>
      </w:r>
      <w:r>
        <w:rPr>
          <w:rStyle w:val="92"/>
          <w:rFonts w:ascii="Palatino Linotype" w:hAnsi="Palatino Linotype" w:cs="Palatino Linotype"/>
          <w:lang w:val="tr-TR"/>
        </w:rPr>
        <w:t>hedef değeri</w:t>
      </w:r>
      <w:r>
        <w:rPr>
          <w:rFonts w:ascii="Palatino Linotype" w:hAnsi="Palatino Linotype" w:cs="Palatino Linotype"/>
          <w:lang w:val="tr-TR"/>
        </w:rPr>
        <w:t xml:space="preserve"> olarak düşünülebilir.</w:t>
      </w:r>
    </w:p>
    <w:p w14:paraId="05A9737E">
      <w:pPr>
        <w:numPr>
          <w:ilvl w:val="0"/>
          <w:numId w:val="16"/>
        </w:numPr>
        <w:spacing w:beforeAutospacing="1" w:afterAutospacing="1"/>
        <w:jc w:val="both"/>
        <w:rPr>
          <w:rFonts w:ascii="Palatino Linotype" w:hAnsi="Palatino Linotype" w:cs="Palatino Linotype"/>
          <w:lang w:val="tr-TR"/>
        </w:rPr>
      </w:pPr>
      <m:oMath>
        <m:sSub>
          <m:sSubPr>
            <m:ctrlPr>
              <w:rPr>
                <w:rFonts w:ascii="Cambria Math" w:hAnsi="Cambria Math" w:cs="Palatino Linotype"/>
                <w:i/>
                <w:lang w:val="tr-TR"/>
              </w:rPr>
            </m:ctrlPr>
          </m:sSubPr>
          <m:e>
            <m:r>
              <m:rPr/>
              <w:rPr>
                <w:rFonts w:ascii="Cambria Math" w:hAnsi="Cambria Math" w:cs="Palatino Linotype"/>
                <w:lang w:val="tr-TR"/>
              </w:rPr>
              <m:t>r</m:t>
            </m:r>
            <m:ctrlPr>
              <w:rPr>
                <w:rFonts w:ascii="Cambria Math" w:hAnsi="Cambria Math" w:cs="Palatino Linotype"/>
                <w:i/>
                <w:lang w:val="tr-TR"/>
              </w:rPr>
            </m:ctrlPr>
          </m:e>
          <m:sub>
            <m:r>
              <m:rPr/>
              <w:rPr>
                <w:rFonts w:ascii="Cambria Math" w:hAnsi="Cambria Math" w:cs="Palatino Linotype"/>
                <w:lang w:val="tr-TR"/>
              </w:rPr>
              <m:t>1</m:t>
            </m:r>
            <m:ctrlPr>
              <w:rPr>
                <w:rFonts w:ascii="Cambria Math" w:hAnsi="Cambria Math" w:cs="Palatino Linotype"/>
                <w:i/>
                <w:lang w:val="tr-TR"/>
              </w:rPr>
            </m:ctrlPr>
          </m:sub>
        </m:sSub>
      </m:oMath>
      <w:r>
        <w:rPr>
          <w:rFonts w:ascii="Palatino Linotype" w:hAnsi="Palatino Linotype" w:cs="Palatino Linotype"/>
          <w:lang w:val="tr-TR"/>
        </w:rPr>
        <w:t xml:space="preserve"> ve </w:t>
      </w:r>
      <m:oMath>
        <m:sSub>
          <m:sSubPr>
            <m:ctrlPr>
              <w:rPr>
                <w:rFonts w:ascii="Cambria Math" w:hAnsi="Cambria Math" w:cs="Palatino Linotype"/>
                <w:i/>
                <w:lang w:val="tr-TR"/>
              </w:rPr>
            </m:ctrlPr>
          </m:sSubPr>
          <m:e>
            <m:r>
              <m:rPr/>
              <w:rPr>
                <w:rFonts w:ascii="Cambria Math" w:hAnsi="Cambria Math" w:cs="Palatino Linotype"/>
                <w:lang w:val="tr-TR"/>
              </w:rPr>
              <m:t>r</m:t>
            </m:r>
            <m:ctrlPr>
              <w:rPr>
                <w:rFonts w:ascii="Cambria Math" w:hAnsi="Cambria Math" w:cs="Palatino Linotype"/>
                <w:i/>
                <w:lang w:val="tr-TR"/>
              </w:rPr>
            </m:ctrlPr>
          </m:e>
          <m:sub>
            <m:r>
              <m:rPr/>
              <w:rPr>
                <w:rFonts w:ascii="Cambria Math" w:hAnsi="Cambria Math" w:cs="Palatino Linotype"/>
                <w:lang w:val="tr-TR"/>
              </w:rPr>
              <m:t>2</m:t>
            </m:r>
            <m:ctrlPr>
              <w:rPr>
                <w:rFonts w:ascii="Cambria Math" w:hAnsi="Cambria Math" w:cs="Palatino Linotype"/>
                <w:i/>
                <w:lang w:val="tr-TR"/>
              </w:rPr>
            </m:ctrlPr>
          </m:sub>
        </m:sSub>
      </m:oMath>
      <w:r>
        <w:rPr>
          <w:rFonts w:ascii="Palatino Linotype" w:hAnsi="Palatino Linotype" w:cs="Palatino Linotype"/>
          <w:lang w:val="tr-TR"/>
        </w:rPr>
        <w:t xml:space="preserve"> rassal sayılardır: </w:t>
      </w:r>
      <m:oMath>
        <m:sSub>
          <m:sSubPr>
            <m:ctrlPr>
              <w:rPr>
                <w:rFonts w:ascii="Cambria Math" w:hAnsi="Cambria Math" w:cs="Palatino Linotype"/>
                <w:i/>
                <w:lang w:val="tr-TR"/>
              </w:rPr>
            </m:ctrlPr>
          </m:sSubPr>
          <m:e>
            <m:r>
              <m:rPr/>
              <w:rPr>
                <w:rFonts w:ascii="Cambria Math" w:hAnsi="Cambria Math" w:cs="Palatino Linotype"/>
                <w:lang w:val="tr-TR"/>
              </w:rPr>
              <m:t>r</m:t>
            </m:r>
            <m:ctrlPr>
              <w:rPr>
                <w:rFonts w:ascii="Cambria Math" w:hAnsi="Cambria Math" w:cs="Palatino Linotype"/>
                <w:i/>
                <w:lang w:val="tr-TR"/>
              </w:rPr>
            </m:ctrlPr>
          </m:e>
          <m:sub>
            <m:r>
              <m:rPr/>
              <w:rPr>
                <w:rFonts w:ascii="Cambria Math" w:hAnsi="Cambria Math" w:cs="Palatino Linotype"/>
                <w:lang w:val="tr-TR"/>
              </w:rPr>
              <m:t>1</m:t>
            </m:r>
            <m:ctrlPr>
              <w:rPr>
                <w:rFonts w:ascii="Cambria Math" w:hAnsi="Cambria Math" w:cs="Palatino Linotype"/>
                <w:i/>
                <w:lang w:val="tr-TR"/>
              </w:rPr>
            </m:ctrlPr>
          </m:sub>
        </m:sSub>
        <m:r>
          <m:rPr>
            <m:sty m:val="p"/>
          </m:rPr>
          <w:rPr>
            <w:rFonts w:hint="eastAsia" w:ascii="Cambria Math" w:hAnsi="Cambria Math" w:cs="Palatino Linotype"/>
            <w:lang w:val="tr-TR"/>
          </w:rPr>
          <m:t>∈</m:t>
        </m:r>
        <m:d>
          <m:dPr>
            <m:begChr m:val="["/>
            <m:endChr m:val="]"/>
            <m:ctrlPr>
              <w:rPr>
                <w:rFonts w:ascii="Cambria Math" w:hAnsi="Cambria Math" w:cs="Palatino Linotype"/>
                <w:i/>
                <w:lang w:val="tr-TR"/>
              </w:rPr>
            </m:ctrlPr>
          </m:dPr>
          <m:e>
            <m:r>
              <m:rPr/>
              <w:rPr>
                <w:rFonts w:ascii="Cambria Math" w:hAnsi="Cambria Math" w:cs="Palatino Linotype"/>
                <w:lang w:val="tr-TR"/>
              </w:rPr>
              <m:t>0,2</m:t>
            </m:r>
            <m:r>
              <m:rPr>
                <m:sty m:val="p"/>
              </m:rPr>
              <w:rPr>
                <w:rFonts w:ascii="Cambria Math" w:hAnsi="Cambria Math" w:cs="Palatino Linotype"/>
                <w:lang w:val="tr-TR"/>
              </w:rPr>
              <m:t>π</m:t>
            </m:r>
            <m:ctrlPr>
              <w:rPr>
                <w:rFonts w:ascii="Cambria Math" w:hAnsi="Cambria Math" w:cs="Palatino Linotype"/>
                <w:i/>
                <w:lang w:val="tr-TR"/>
              </w:rPr>
            </m:ctrlPr>
          </m:e>
        </m:d>
      </m:oMath>
      <w:r>
        <w:rPr>
          <w:rFonts w:ascii="Palatino Linotype" w:hAnsi="Palatino Linotype" w:cs="Palatino Linotype"/>
          <w:lang w:val="tr-TR"/>
        </w:rPr>
        <w:t xml:space="preserve"> ve </w:t>
      </w:r>
      <m:oMath>
        <m:sSub>
          <m:sSubPr>
            <m:ctrlPr>
              <w:rPr>
                <w:rFonts w:ascii="Cambria Math" w:hAnsi="Cambria Math" w:cs="Palatino Linotype"/>
                <w:i/>
                <w:lang w:val="tr-TR"/>
              </w:rPr>
            </m:ctrlPr>
          </m:sSubPr>
          <m:e>
            <m:r>
              <m:rPr/>
              <w:rPr>
                <w:rFonts w:ascii="Cambria Math" w:hAnsi="Cambria Math" w:cs="Palatino Linotype"/>
                <w:lang w:val="tr-TR"/>
              </w:rPr>
              <m:t>r</m:t>
            </m:r>
            <m:ctrlPr>
              <w:rPr>
                <w:rFonts w:ascii="Cambria Math" w:hAnsi="Cambria Math" w:cs="Palatino Linotype"/>
                <w:i/>
                <w:lang w:val="tr-TR"/>
              </w:rPr>
            </m:ctrlPr>
          </m:e>
          <m:sub>
            <m:r>
              <m:rPr/>
              <w:rPr>
                <w:rFonts w:ascii="Cambria Math" w:hAnsi="Cambria Math" w:cs="Palatino Linotype"/>
                <w:lang w:val="tr-TR"/>
              </w:rPr>
              <m:t>2</m:t>
            </m:r>
            <m:ctrlPr>
              <w:rPr>
                <w:rFonts w:ascii="Cambria Math" w:hAnsi="Cambria Math" w:cs="Palatino Linotype"/>
                <w:i/>
                <w:lang w:val="tr-TR"/>
              </w:rPr>
            </m:ctrlPr>
          </m:sub>
        </m:sSub>
        <m:r>
          <m:rPr>
            <m:sty m:val="p"/>
          </m:rPr>
          <w:rPr>
            <w:rFonts w:hint="eastAsia" w:ascii="Cambria Math" w:hAnsi="Cambria Math" w:cs="Palatino Linotype"/>
            <w:lang w:val="tr-TR"/>
          </w:rPr>
          <m:t>∈</m:t>
        </m:r>
        <m:d>
          <m:dPr>
            <m:begChr m:val="["/>
            <m:endChr m:val="]"/>
            <m:ctrlPr>
              <w:rPr>
                <w:rFonts w:ascii="Cambria Math" w:hAnsi="Cambria Math" w:cs="Palatino Linotype"/>
                <w:i/>
                <w:lang w:val="tr-TR"/>
              </w:rPr>
            </m:ctrlPr>
          </m:dPr>
          <m:e>
            <m:r>
              <m:rPr/>
              <w:rPr>
                <w:rFonts w:ascii="Cambria Math" w:hAnsi="Cambria Math" w:cs="Palatino Linotype"/>
                <w:lang w:val="tr-TR"/>
              </w:rPr>
              <m:t>0,</m:t>
            </m:r>
            <m:r>
              <m:rPr>
                <m:sty m:val="p"/>
              </m:rPr>
              <w:rPr>
                <w:rFonts w:ascii="Cambria Math" w:hAnsi="Cambria Math" w:cs="Palatino Linotype"/>
                <w:lang w:val="tr-TR"/>
              </w:rPr>
              <m:t>π</m:t>
            </m:r>
            <m:ctrlPr>
              <w:rPr>
                <w:rFonts w:ascii="Cambria Math" w:hAnsi="Cambria Math" w:cs="Palatino Linotype"/>
                <w:i/>
                <w:lang w:val="tr-TR"/>
              </w:rPr>
            </m:ctrlPr>
          </m:e>
        </m:d>
      </m:oMath>
      <w:r>
        <w:rPr>
          <w:rFonts w:ascii="Palatino Linotype" w:hAnsi="Palatino Linotype" w:cs="Palatino Linotype"/>
          <w:lang w:val="tr-TR"/>
        </w:rPr>
        <w:t xml:space="preserve">aralıklarında uniform rastgele üretilir. Her güncellemede bu rassal değerler yeniden seçilerek operatöre </w:t>
      </w:r>
      <w:r>
        <w:rPr>
          <w:rStyle w:val="92"/>
          <w:rFonts w:ascii="Palatino Linotype" w:hAnsi="Palatino Linotype" w:cs="Palatino Linotype"/>
          <w:lang w:val="tr-TR"/>
        </w:rPr>
        <w:t>stokastik bir doğa</w:t>
      </w:r>
      <w:r>
        <w:rPr>
          <w:rFonts w:ascii="Palatino Linotype" w:hAnsi="Palatino Linotype" w:cs="Palatino Linotype"/>
          <w:lang w:val="tr-TR"/>
        </w:rPr>
        <w:t xml:space="preserve"> kazandırılır.</w:t>
      </w:r>
    </w:p>
    <w:p w14:paraId="50C04B77">
      <w:pPr>
        <w:numPr>
          <w:ilvl w:val="0"/>
          <w:numId w:val="16"/>
        </w:numPr>
        <w:spacing w:beforeAutospacing="1" w:afterAutospacing="1"/>
        <w:jc w:val="both"/>
        <w:rPr>
          <w:rFonts w:ascii="Palatino Linotype" w:hAnsi="Palatino Linotype" w:cs="Palatino Linotype"/>
          <w:lang w:val="tr-TR"/>
        </w:rPr>
      </w:pPr>
      <m:oMath>
        <m:sSub>
          <m:sSubPr>
            <m:ctrlPr>
              <w:rPr>
                <w:rFonts w:ascii="Cambria Math" w:hAnsi="Cambria Math" w:cs="Palatino Linotype"/>
                <w:i/>
                <w:lang w:val="tr-TR"/>
              </w:rPr>
            </m:ctrlPr>
          </m:sSubPr>
          <m:e>
            <m:r>
              <m:rPr/>
              <w:rPr>
                <w:rFonts w:ascii="Cambria Math" w:hAnsi="Cambria Math" w:cs="Palatino Linotype"/>
                <w:lang w:val="tr-TR"/>
              </w:rPr>
              <m:t>x</m:t>
            </m:r>
            <m:ctrlPr>
              <w:rPr>
                <w:rFonts w:ascii="Cambria Math" w:hAnsi="Cambria Math" w:cs="Palatino Linotype"/>
                <w:i/>
                <w:lang w:val="tr-TR"/>
              </w:rPr>
            </m:ctrlPr>
          </m:e>
          <m:sub>
            <m:r>
              <m:rPr/>
              <w:rPr>
                <w:rFonts w:ascii="Cambria Math" w:hAnsi="Cambria Math" w:cs="Palatino Linotype"/>
                <w:lang w:val="tr-TR"/>
              </w:rPr>
              <m:t>1</m:t>
            </m:r>
            <m:ctrlPr>
              <w:rPr>
                <w:rFonts w:ascii="Cambria Math" w:hAnsi="Cambria Math" w:cs="Palatino Linotype"/>
                <w:i/>
                <w:lang w:val="tr-TR"/>
              </w:rPr>
            </m:ctrlPr>
          </m:sub>
        </m:sSub>
      </m:oMath>
      <w:r>
        <w:rPr>
          <w:rFonts w:ascii="Palatino Linotype" w:hAnsi="Palatino Linotype" w:cs="Palatino Linotype"/>
          <w:lang w:val="tr-TR"/>
        </w:rPr>
        <w:t xml:space="preserve"> ve </w:t>
      </w:r>
      <m:oMath>
        <m:sSub>
          <m:sSubPr>
            <m:ctrlPr>
              <w:rPr>
                <w:rFonts w:ascii="Cambria Math" w:hAnsi="Cambria Math" w:cs="Palatino Linotype"/>
                <w:i/>
                <w:lang w:val="tr-TR"/>
              </w:rPr>
            </m:ctrlPr>
          </m:sSubPr>
          <m:e>
            <m:r>
              <m:rPr/>
              <w:rPr>
                <w:rFonts w:ascii="Cambria Math" w:hAnsi="Cambria Math" w:cs="Palatino Linotype"/>
                <w:lang w:val="tr-TR"/>
              </w:rPr>
              <m:t>x</m:t>
            </m:r>
            <m:ctrlPr>
              <w:rPr>
                <w:rFonts w:ascii="Cambria Math" w:hAnsi="Cambria Math" w:cs="Palatino Linotype"/>
                <w:i/>
                <w:lang w:val="tr-TR"/>
              </w:rPr>
            </m:ctrlPr>
          </m:e>
          <m:sub>
            <m:r>
              <m:rPr/>
              <w:rPr>
                <w:rFonts w:ascii="Cambria Math" w:hAnsi="Cambria Math" w:cs="Palatino Linotype"/>
                <w:lang w:val="tr-TR"/>
              </w:rPr>
              <m:t>2</m:t>
            </m:r>
            <m:ctrlPr>
              <w:rPr>
                <w:rFonts w:ascii="Cambria Math" w:hAnsi="Cambria Math" w:cs="Palatino Linotype"/>
                <w:i/>
                <w:lang w:val="tr-TR"/>
              </w:rPr>
            </m:ctrlPr>
          </m:sub>
        </m:sSub>
      </m:oMath>
      <w:r>
        <w:rPr>
          <w:rFonts w:ascii="Palatino Linotype" w:hAnsi="Palatino Linotype" w:cs="Palatino Linotype"/>
          <w:lang w:val="tr-TR"/>
        </w:rPr>
        <w:t xml:space="preserve">katsayıları, altın oran prensibiyle elde edilen sabitlerdir. Genel olarak bu katsayılar </w:t>
      </w:r>
      <m:oMath>
        <m:r>
          <m:rPr/>
          <w:rPr>
            <w:rFonts w:ascii="Cambria Math" w:hAnsi="Cambria Math" w:cs="Palatino Linotype"/>
            <w:lang w:val="tr-TR"/>
          </w:rPr>
          <m:t>−π</m:t>
        </m:r>
      </m:oMath>
      <w:r>
        <w:rPr>
          <w:rFonts w:ascii="Palatino Linotype" w:hAnsi="Palatino Linotype" w:cs="Palatino Linotype"/>
          <w:lang w:val="tr-TR"/>
        </w:rPr>
        <w:t xml:space="preserve"> ile </w:t>
      </w:r>
      <m:oMath>
        <m:r>
          <m:rPr/>
          <w:rPr>
            <w:rFonts w:ascii="Cambria Math" w:hAnsi="Cambria Math" w:cs="Palatino Linotype"/>
            <w:lang w:val="tr-TR"/>
          </w:rPr>
          <m:t>π</m:t>
        </m:r>
      </m:oMath>
      <w:r>
        <w:rPr>
          <w:rFonts w:ascii="Palatino Linotype" w:hAnsi="Palatino Linotype" w:cs="Palatino Linotype"/>
          <w:lang w:val="tr-TR"/>
        </w:rPr>
        <w:t xml:space="preserve"> arasında belirlenen bir aralığın belli oranlı iki noktasını temsil eder ve arama alanını daraltmak için kullanılır.</w:t>
      </w:r>
    </w:p>
    <w:p w14:paraId="7C1BF1E3">
      <w:pPr>
        <w:numPr>
          <w:ilvl w:val="0"/>
          <w:numId w:val="16"/>
        </w:numPr>
        <w:spacing w:beforeAutospacing="1" w:afterAutospacing="1"/>
        <w:jc w:val="both"/>
        <w:rPr>
          <w:rFonts w:ascii="Palatino Linotype" w:hAnsi="Palatino Linotype" w:cs="Palatino Linotype"/>
          <w:lang w:val="tr-TR"/>
        </w:rPr>
      </w:pPr>
      <m:oMath>
        <m:func>
          <m:funcPr>
            <m:ctrlPr>
              <w:rPr>
                <w:rFonts w:ascii="Cambria Math" w:hAnsi="Cambria Math" w:cs="Palatino Linotype"/>
                <w:lang w:val="tr-TR"/>
              </w:rPr>
            </m:ctrlPr>
          </m:funcPr>
          <m:fName>
            <m:r>
              <m:rPr>
                <m:sty m:val="p"/>
              </m:rPr>
              <w:rPr>
                <w:rFonts w:ascii="Cambria Math" w:hAnsi="Cambria Math" w:cs="Palatino Linotype"/>
                <w:lang w:val="tr-TR"/>
              </w:rPr>
              <m:t>sin</m:t>
            </m:r>
            <m:ctrlPr>
              <w:rPr>
                <w:rFonts w:ascii="Cambria Math" w:hAnsi="Cambria Math" w:cs="Palatino Linotype"/>
                <w:i/>
                <w:lang w:val="tr-TR"/>
              </w:rPr>
            </m:ctrlPr>
          </m:fName>
          <m:e>
            <m:d>
              <m:dPr>
                <m:ctrlPr>
                  <w:rPr>
                    <w:rFonts w:ascii="Cambria Math" w:hAnsi="Cambria Math" w:cs="Palatino Linotype"/>
                    <w:i/>
                    <w:lang w:val="tr-TR"/>
                  </w:rPr>
                </m:ctrlPr>
              </m:dPr>
              <m:e>
                <m:sSub>
                  <m:sSubPr>
                    <m:ctrlPr>
                      <w:rPr>
                        <w:rFonts w:ascii="Cambria Math" w:hAnsi="Cambria Math" w:cs="Palatino Linotype"/>
                        <w:i/>
                        <w:lang w:val="tr-TR"/>
                      </w:rPr>
                    </m:ctrlPr>
                  </m:sSubPr>
                  <m:e>
                    <m:r>
                      <m:rPr/>
                      <w:rPr>
                        <w:rFonts w:ascii="Cambria Math" w:hAnsi="Cambria Math" w:cs="Palatino Linotype"/>
                        <w:lang w:val="tr-TR"/>
                      </w:rPr>
                      <m:t>r</m:t>
                    </m:r>
                    <m:ctrlPr>
                      <w:rPr>
                        <w:rFonts w:ascii="Cambria Math" w:hAnsi="Cambria Math" w:cs="Palatino Linotype"/>
                        <w:i/>
                        <w:lang w:val="tr-TR"/>
                      </w:rPr>
                    </m:ctrlPr>
                  </m:e>
                  <m:sub>
                    <m:r>
                      <m:rPr/>
                      <w:rPr>
                        <w:rFonts w:ascii="Cambria Math" w:hAnsi="Cambria Math" w:cs="Palatino Linotype"/>
                        <w:lang w:val="tr-TR"/>
                      </w:rPr>
                      <m:t>1</m:t>
                    </m:r>
                    <m:ctrlPr>
                      <w:rPr>
                        <w:rFonts w:ascii="Cambria Math" w:hAnsi="Cambria Math" w:cs="Palatino Linotype"/>
                        <w:i/>
                        <w:lang w:val="tr-TR"/>
                      </w:rPr>
                    </m:ctrlPr>
                  </m:sub>
                </m:sSub>
                <m:ctrlPr>
                  <w:rPr>
                    <w:rFonts w:ascii="Cambria Math" w:hAnsi="Cambria Math" w:cs="Palatino Linotype"/>
                    <w:i/>
                    <w:lang w:val="tr-TR"/>
                  </w:rPr>
                </m:ctrlPr>
              </m:e>
            </m:d>
            <m:ctrlPr>
              <w:rPr>
                <w:rFonts w:ascii="Cambria Math" w:hAnsi="Cambria Math" w:cs="Palatino Linotype"/>
                <w:lang w:val="tr-TR"/>
              </w:rPr>
            </m:ctrlPr>
          </m:e>
        </m:func>
      </m:oMath>
      <w:r>
        <w:rPr>
          <w:rFonts w:ascii="Palatino Linotype" w:hAnsi="Palatino Linotype" w:cs="Palatino Linotype"/>
          <w:lang w:val="tr-TR"/>
        </w:rPr>
        <w:t xml:space="preserve"> fonksiyonu, güncellemedeki </w:t>
      </w:r>
      <w:r>
        <w:rPr>
          <w:rStyle w:val="92"/>
          <w:rFonts w:ascii="Palatino Linotype" w:hAnsi="Palatino Linotype" w:cs="Palatino Linotype"/>
          <w:lang w:val="tr-TR"/>
        </w:rPr>
        <w:t>sinüsoidal hareketin</w:t>
      </w:r>
      <w:r>
        <w:rPr>
          <w:rFonts w:ascii="Palatino Linotype" w:hAnsi="Palatino Linotype" w:cs="Palatino Linotype"/>
          <w:lang w:val="tr-TR"/>
        </w:rPr>
        <w:t xml:space="preserve"> temelidir. </w:t>
      </w:r>
      <m:oMath>
        <m:d>
          <m:dPr>
            <m:begChr m:val="|"/>
            <m:endChr m:val="|"/>
            <m:ctrlPr>
              <w:rPr>
                <w:rFonts w:ascii="Cambria Math" w:hAnsi="Cambria Math" w:cs="Palatino Linotype"/>
                <w:i/>
                <w:lang w:val="tr-TR"/>
              </w:rPr>
            </m:ctrlPr>
          </m:dPr>
          <m:e>
            <m:func>
              <m:funcPr>
                <m:ctrlPr>
                  <w:rPr>
                    <w:rFonts w:ascii="Cambria Math" w:hAnsi="Cambria Math" w:cs="Palatino Linotype"/>
                    <w:lang w:val="tr-TR"/>
                  </w:rPr>
                </m:ctrlPr>
              </m:funcPr>
              <m:fName>
                <m:r>
                  <m:rPr>
                    <m:sty m:val="p"/>
                  </m:rPr>
                  <w:rPr>
                    <w:rFonts w:ascii="Cambria Math" w:hAnsi="Cambria Math" w:cs="Palatino Linotype"/>
                    <w:lang w:val="tr-TR"/>
                  </w:rPr>
                  <m:t>sin</m:t>
                </m:r>
                <m:ctrlPr>
                  <w:rPr>
                    <w:rFonts w:ascii="Cambria Math" w:hAnsi="Cambria Math" w:cs="Palatino Linotype"/>
                    <w:i/>
                    <w:lang w:val="tr-TR"/>
                  </w:rPr>
                </m:ctrlPr>
              </m:fName>
              <m:e>
                <m:d>
                  <m:dPr>
                    <m:ctrlPr>
                      <w:rPr>
                        <w:rFonts w:ascii="Cambria Math" w:hAnsi="Cambria Math" w:cs="Palatino Linotype"/>
                        <w:i/>
                        <w:lang w:val="tr-TR"/>
                      </w:rPr>
                    </m:ctrlPr>
                  </m:dPr>
                  <m:e>
                    <m:sSub>
                      <m:sSubPr>
                        <m:ctrlPr>
                          <w:rPr>
                            <w:rFonts w:ascii="Cambria Math" w:hAnsi="Cambria Math" w:cs="Palatino Linotype"/>
                            <w:i/>
                            <w:lang w:val="tr-TR"/>
                          </w:rPr>
                        </m:ctrlPr>
                      </m:sSubPr>
                      <m:e>
                        <m:r>
                          <m:rPr/>
                          <w:rPr>
                            <w:rFonts w:ascii="Cambria Math" w:hAnsi="Cambria Math" w:cs="Palatino Linotype"/>
                            <w:lang w:val="tr-TR"/>
                          </w:rPr>
                          <m:t>r</m:t>
                        </m:r>
                        <m:ctrlPr>
                          <w:rPr>
                            <w:rFonts w:ascii="Cambria Math" w:hAnsi="Cambria Math" w:cs="Palatino Linotype"/>
                            <w:i/>
                            <w:lang w:val="tr-TR"/>
                          </w:rPr>
                        </m:ctrlPr>
                      </m:e>
                      <m:sub>
                        <m:r>
                          <m:rPr/>
                          <w:rPr>
                            <w:rFonts w:ascii="Cambria Math" w:hAnsi="Cambria Math" w:cs="Palatino Linotype"/>
                            <w:lang w:val="tr-TR"/>
                          </w:rPr>
                          <m:t>1</m:t>
                        </m:r>
                        <m:ctrlPr>
                          <w:rPr>
                            <w:rFonts w:ascii="Cambria Math" w:hAnsi="Cambria Math" w:cs="Palatino Linotype"/>
                            <w:i/>
                            <w:lang w:val="tr-TR"/>
                          </w:rPr>
                        </m:ctrlPr>
                      </m:sub>
                    </m:sSub>
                    <m:ctrlPr>
                      <w:rPr>
                        <w:rFonts w:ascii="Cambria Math" w:hAnsi="Cambria Math" w:cs="Palatino Linotype"/>
                        <w:i/>
                        <w:lang w:val="tr-TR"/>
                      </w:rPr>
                    </m:ctrlPr>
                  </m:e>
                </m:d>
                <m:ctrlPr>
                  <w:rPr>
                    <w:rFonts w:ascii="Cambria Math" w:hAnsi="Cambria Math" w:cs="Palatino Linotype"/>
                    <w:lang w:val="tr-TR"/>
                  </w:rPr>
                </m:ctrlPr>
              </m:e>
            </m:func>
            <m:ctrlPr>
              <w:rPr>
                <w:rFonts w:ascii="Cambria Math" w:hAnsi="Cambria Math" w:cs="Palatino Linotype"/>
                <w:i/>
                <w:lang w:val="tr-TR"/>
              </w:rPr>
            </m:ctrlPr>
          </m:e>
        </m:d>
      </m:oMath>
      <w:r>
        <w:rPr>
          <w:rFonts w:ascii="Palatino Linotype" w:hAnsi="Palatino Linotype" w:cs="Palatino Linotype"/>
          <w:lang w:val="tr-TR"/>
        </w:rPr>
        <w:t xml:space="preserve"> terimi mevcut çözüm değerini ölçeklendirmekte, </w:t>
      </w:r>
      <m:oMath>
        <m:func>
          <m:funcPr>
            <m:ctrlPr>
              <w:rPr>
                <w:rFonts w:ascii="Cambria Math" w:hAnsi="Cambria Math" w:cs="Palatino Linotype"/>
                <w:lang w:val="tr-TR"/>
              </w:rPr>
            </m:ctrlPr>
          </m:funcPr>
          <m:fName>
            <m:r>
              <m:rPr>
                <m:sty m:val="p"/>
              </m:rPr>
              <w:rPr>
                <w:rFonts w:ascii="Cambria Math" w:hAnsi="Cambria Math" w:cs="Palatino Linotype"/>
                <w:lang w:val="tr-TR"/>
              </w:rPr>
              <m:t>sin</m:t>
            </m:r>
            <m:ctrlPr>
              <w:rPr>
                <w:rFonts w:ascii="Cambria Math" w:hAnsi="Cambria Math" w:cs="Palatino Linotype"/>
                <w:i/>
                <w:lang w:val="tr-TR"/>
              </w:rPr>
            </m:ctrlPr>
          </m:fName>
          <m:e>
            <m:d>
              <m:dPr>
                <m:ctrlPr>
                  <w:rPr>
                    <w:rFonts w:ascii="Cambria Math" w:hAnsi="Cambria Math" w:cs="Palatino Linotype"/>
                    <w:i/>
                    <w:lang w:val="tr-TR"/>
                  </w:rPr>
                </m:ctrlPr>
              </m:dPr>
              <m:e>
                <m:sSub>
                  <m:sSubPr>
                    <m:ctrlPr>
                      <w:rPr>
                        <w:rFonts w:ascii="Cambria Math" w:hAnsi="Cambria Math" w:cs="Palatino Linotype"/>
                        <w:i/>
                        <w:lang w:val="tr-TR"/>
                      </w:rPr>
                    </m:ctrlPr>
                  </m:sSubPr>
                  <m:e>
                    <m:r>
                      <m:rPr/>
                      <w:rPr>
                        <w:rFonts w:ascii="Cambria Math" w:hAnsi="Cambria Math" w:cs="Palatino Linotype"/>
                        <w:lang w:val="tr-TR"/>
                      </w:rPr>
                      <m:t>r</m:t>
                    </m:r>
                    <m:ctrlPr>
                      <w:rPr>
                        <w:rFonts w:ascii="Cambria Math" w:hAnsi="Cambria Math" w:cs="Palatino Linotype"/>
                        <w:i/>
                        <w:lang w:val="tr-TR"/>
                      </w:rPr>
                    </m:ctrlPr>
                  </m:e>
                  <m:sub>
                    <m:r>
                      <m:rPr/>
                      <w:rPr>
                        <w:rFonts w:ascii="Cambria Math" w:hAnsi="Cambria Math" w:cs="Palatino Linotype"/>
                        <w:lang w:val="tr-TR"/>
                      </w:rPr>
                      <m:t>1</m:t>
                    </m:r>
                    <m:ctrlPr>
                      <w:rPr>
                        <w:rFonts w:ascii="Cambria Math" w:hAnsi="Cambria Math" w:cs="Palatino Linotype"/>
                        <w:i/>
                        <w:lang w:val="tr-TR"/>
                      </w:rPr>
                    </m:ctrlPr>
                  </m:sub>
                </m:sSub>
                <m:ctrlPr>
                  <w:rPr>
                    <w:rFonts w:ascii="Cambria Math" w:hAnsi="Cambria Math" w:cs="Palatino Linotype"/>
                    <w:i/>
                    <w:lang w:val="tr-TR"/>
                  </w:rPr>
                </m:ctrlPr>
              </m:e>
            </m:d>
            <m:ctrlPr>
              <w:rPr>
                <w:rFonts w:ascii="Cambria Math" w:hAnsi="Cambria Math" w:cs="Palatino Linotype"/>
                <w:lang w:val="tr-TR"/>
              </w:rPr>
            </m:ctrlPr>
          </m:e>
        </m:func>
      </m:oMath>
      <w:r>
        <w:rPr>
          <w:rFonts w:ascii="Palatino Linotype" w:hAnsi="Palatino Linotype" w:cs="Palatino Linotype"/>
          <w:lang w:val="tr-TR"/>
        </w:rPr>
        <w:t xml:space="preserve"> teriminin kendisi ise ikinci kısımdaki fark değerine etki etmektedir.</w:t>
      </w:r>
    </w:p>
    <w:p w14:paraId="571B939D">
      <w:pPr>
        <w:pStyle w:val="85"/>
        <w:jc w:val="both"/>
        <w:rPr>
          <w:rFonts w:ascii="Palatino Linotype" w:hAnsi="Palatino Linotype" w:cs="Palatino Linotype"/>
          <w:sz w:val="20"/>
          <w:szCs w:val="20"/>
          <w:lang w:val="tr-TR"/>
        </w:rPr>
      </w:pPr>
      <w:r>
        <w:rPr>
          <w:rFonts w:ascii="Palatino Linotype" w:hAnsi="Palatino Linotype" w:cs="Palatino Linotype"/>
          <w:sz w:val="20"/>
          <w:szCs w:val="20"/>
          <w:lang w:val="tr-TR"/>
        </w:rPr>
        <w:t xml:space="preserve">Güncelleme formülünün ilk kısmı </w:t>
      </w:r>
      <m:oMath>
        <m:r>
          <m:rPr/>
          <w:rPr>
            <w:rFonts w:ascii="Cambria Math" w:hAnsi="Cambria Math" w:cs="Palatino Linotype"/>
            <w:sz w:val="20"/>
            <w:szCs w:val="20"/>
            <w:lang w:val="tr-TR"/>
          </w:rPr>
          <m:t>V</m:t>
        </m:r>
        <m:d>
          <m:dPr>
            <m:ctrlPr>
              <w:rPr>
                <w:rFonts w:ascii="Cambria Math" w:hAnsi="Cambria Math" w:cs="Palatino Linotype"/>
                <w:i/>
                <w:sz w:val="20"/>
                <w:szCs w:val="20"/>
                <w:lang w:val="tr-TR"/>
              </w:rPr>
            </m:ctrlPr>
          </m:dPr>
          <m:e>
            <m:r>
              <m:rPr/>
              <w:rPr>
                <w:rFonts w:ascii="Cambria Math" w:hAnsi="Cambria Math" w:cs="Palatino Linotype"/>
                <w:sz w:val="20"/>
                <w:szCs w:val="20"/>
                <w:lang w:val="tr-TR"/>
              </w:rPr>
              <m:t>i,j</m:t>
            </m:r>
            <m:ctrlPr>
              <w:rPr>
                <w:rFonts w:ascii="Cambria Math" w:hAnsi="Cambria Math" w:cs="Palatino Linotype"/>
                <w:i/>
                <w:sz w:val="20"/>
                <w:szCs w:val="20"/>
                <w:lang w:val="tr-TR"/>
              </w:rPr>
            </m:ctrlPr>
          </m:e>
        </m:d>
        <m:r>
          <m:rPr>
            <m:sty m:val="p"/>
          </m:rPr>
          <w:rPr>
            <w:rFonts w:ascii="Cambria Math" w:hAnsi="Cambria Math" w:cs="Palatino Linotype"/>
            <w:sz w:val="20"/>
            <w:szCs w:val="20"/>
            <w:lang w:val="tr-TR"/>
          </w:rPr>
          <m:t>×</m:t>
        </m:r>
        <m:d>
          <m:dPr>
            <m:begChr m:val="|"/>
            <m:endChr m:val="|"/>
            <m:ctrlPr>
              <w:rPr>
                <w:rFonts w:ascii="Cambria Math" w:hAnsi="Cambria Math" w:cs="Palatino Linotype"/>
                <w:i/>
                <w:sz w:val="20"/>
                <w:szCs w:val="20"/>
                <w:lang w:val="tr-TR"/>
              </w:rPr>
            </m:ctrlPr>
          </m:dPr>
          <m:e>
            <m:func>
              <m:funcPr>
                <m:ctrlPr>
                  <w:rPr>
                    <w:rFonts w:ascii="Cambria Math" w:hAnsi="Cambria Math" w:cs="Palatino Linotype"/>
                    <w:sz w:val="20"/>
                    <w:szCs w:val="20"/>
                    <w:lang w:val="tr-TR"/>
                  </w:rPr>
                </m:ctrlPr>
              </m:funcPr>
              <m:fName>
                <m:r>
                  <m:rPr>
                    <m:sty m:val="p"/>
                  </m:rPr>
                  <w:rPr>
                    <w:rFonts w:ascii="Cambria Math" w:hAnsi="Cambria Math" w:cs="Palatino Linotype"/>
                    <w:sz w:val="20"/>
                    <w:szCs w:val="20"/>
                    <w:lang w:val="tr-TR"/>
                  </w:rPr>
                  <m:t>sin</m:t>
                </m:r>
                <m:ctrlPr>
                  <w:rPr>
                    <w:rFonts w:ascii="Cambria Math" w:hAnsi="Cambria Math" w:cs="Palatino Linotype"/>
                    <w:i/>
                    <w:sz w:val="20"/>
                    <w:szCs w:val="20"/>
                    <w:lang w:val="tr-TR"/>
                  </w:rPr>
                </m:ctrlPr>
              </m:fName>
              <m:e>
                <m:d>
                  <m:dPr>
                    <m:ctrlPr>
                      <w:rPr>
                        <w:rFonts w:ascii="Cambria Math" w:hAnsi="Cambria Math" w:cs="Palatino Linotype"/>
                        <w:i/>
                        <w:sz w:val="20"/>
                        <w:szCs w:val="20"/>
                        <w:lang w:val="tr-TR"/>
                      </w:rPr>
                    </m:ctrlPr>
                  </m:dPr>
                  <m:e>
                    <m:sSub>
                      <m:sSubPr>
                        <m:ctrlPr>
                          <w:rPr>
                            <w:rFonts w:ascii="Cambria Math" w:hAnsi="Cambria Math" w:cs="Palatino Linotype"/>
                            <w:i/>
                            <w:sz w:val="20"/>
                            <w:szCs w:val="20"/>
                            <w:lang w:val="tr-TR"/>
                          </w:rPr>
                        </m:ctrlPr>
                      </m:sSubPr>
                      <m:e>
                        <m:r>
                          <m:rPr/>
                          <w:rPr>
                            <w:rFonts w:ascii="Cambria Math" w:hAnsi="Cambria Math" w:cs="Palatino Linotype"/>
                            <w:sz w:val="20"/>
                            <w:szCs w:val="20"/>
                            <w:lang w:val="tr-TR"/>
                          </w:rPr>
                          <m:t>r</m:t>
                        </m:r>
                        <m:ctrlPr>
                          <w:rPr>
                            <w:rFonts w:ascii="Cambria Math" w:hAnsi="Cambria Math" w:cs="Palatino Linotype"/>
                            <w:i/>
                            <w:sz w:val="20"/>
                            <w:szCs w:val="20"/>
                            <w:lang w:val="tr-TR"/>
                          </w:rPr>
                        </m:ctrlPr>
                      </m:e>
                      <m:sub>
                        <m:r>
                          <m:rPr/>
                          <w:rPr>
                            <w:rFonts w:ascii="Cambria Math" w:hAnsi="Cambria Math" w:cs="Palatino Linotype"/>
                            <w:sz w:val="20"/>
                            <w:szCs w:val="20"/>
                            <w:lang w:val="tr-TR"/>
                          </w:rPr>
                          <m:t>1</m:t>
                        </m:r>
                        <m:ctrlPr>
                          <w:rPr>
                            <w:rFonts w:ascii="Cambria Math" w:hAnsi="Cambria Math" w:cs="Palatino Linotype"/>
                            <w:i/>
                            <w:sz w:val="20"/>
                            <w:szCs w:val="20"/>
                            <w:lang w:val="tr-TR"/>
                          </w:rPr>
                        </m:ctrlPr>
                      </m:sub>
                    </m:sSub>
                    <m:ctrlPr>
                      <w:rPr>
                        <w:rFonts w:ascii="Cambria Math" w:hAnsi="Cambria Math" w:cs="Palatino Linotype"/>
                        <w:i/>
                        <w:sz w:val="20"/>
                        <w:szCs w:val="20"/>
                        <w:lang w:val="tr-TR"/>
                      </w:rPr>
                    </m:ctrlPr>
                  </m:e>
                </m:d>
                <m:ctrlPr>
                  <w:rPr>
                    <w:rFonts w:ascii="Cambria Math" w:hAnsi="Cambria Math" w:cs="Palatino Linotype"/>
                    <w:sz w:val="20"/>
                    <w:szCs w:val="20"/>
                    <w:lang w:val="tr-TR"/>
                  </w:rPr>
                </m:ctrlPr>
              </m:e>
            </m:func>
            <m:ctrlPr>
              <w:rPr>
                <w:rFonts w:ascii="Cambria Math" w:hAnsi="Cambria Math" w:cs="Palatino Linotype"/>
                <w:i/>
                <w:sz w:val="20"/>
                <w:szCs w:val="20"/>
                <w:lang w:val="tr-TR"/>
              </w:rPr>
            </m:ctrlPr>
          </m:e>
        </m:d>
      </m:oMath>
      <w:r>
        <w:rPr>
          <w:rFonts w:ascii="Palatino Linotype" w:hAnsi="Palatino Linotype" w:cs="Palatino Linotype"/>
          <w:sz w:val="20"/>
          <w:szCs w:val="20"/>
          <w:lang w:val="tr-TR"/>
        </w:rPr>
        <w:t xml:space="preserve">, mevcut çözüm değerini 0 ile 1 arasında bir orana indirger. Çözümün değerini belirli bir oranda küçülterek değişim adımının kontrollü olmasını sağlar. İkinci kısım ise hedef değer </w:t>
      </w:r>
      <m:oMath>
        <m:r>
          <m:rPr/>
          <w:rPr>
            <w:rFonts w:ascii="Cambria Math" w:hAnsi="Cambria Math" w:cs="Palatino Linotype"/>
            <w:sz w:val="20"/>
            <w:szCs w:val="20"/>
            <w:lang w:val="tr-TR"/>
          </w:rPr>
          <m:t>D</m:t>
        </m:r>
        <m:d>
          <m:dPr>
            <m:ctrlPr>
              <w:rPr>
                <w:rFonts w:ascii="Cambria Math" w:hAnsi="Cambria Math" w:cs="Palatino Linotype"/>
                <w:i/>
                <w:sz w:val="20"/>
                <w:szCs w:val="20"/>
                <w:lang w:val="tr-TR"/>
              </w:rPr>
            </m:ctrlPr>
          </m:dPr>
          <m:e>
            <m:r>
              <m:rPr/>
              <w:rPr>
                <w:rFonts w:ascii="Cambria Math" w:hAnsi="Cambria Math" w:cs="Palatino Linotype"/>
                <w:sz w:val="20"/>
                <w:szCs w:val="20"/>
                <w:lang w:val="tr-TR"/>
              </w:rPr>
              <m:t>j</m:t>
            </m:r>
            <m:ctrlPr>
              <w:rPr>
                <w:rFonts w:ascii="Cambria Math" w:hAnsi="Cambria Math" w:cs="Palatino Linotype"/>
                <w:i/>
                <w:sz w:val="20"/>
                <w:szCs w:val="20"/>
                <w:lang w:val="tr-TR"/>
              </w:rPr>
            </m:ctrlPr>
          </m:e>
        </m:d>
      </m:oMath>
      <w:r>
        <w:rPr>
          <w:rFonts w:ascii="Palatino Linotype" w:hAnsi="Palatino Linotype" w:cs="Palatino Linotype"/>
          <w:sz w:val="20"/>
          <w:szCs w:val="20"/>
          <w:lang w:val="tr-TR"/>
        </w:rPr>
        <w:t xml:space="preserve"> ile mevcut değer </w:t>
      </w:r>
      <m:oMath>
        <m:r>
          <m:rPr/>
          <w:rPr>
            <w:rFonts w:ascii="Cambria Math" w:hAnsi="Cambria Math" w:cs="Palatino Linotype"/>
            <w:sz w:val="20"/>
            <w:szCs w:val="20"/>
            <w:lang w:val="tr-TR"/>
          </w:rPr>
          <m:t>V</m:t>
        </m:r>
        <m:d>
          <m:dPr>
            <m:ctrlPr>
              <w:rPr>
                <w:rFonts w:ascii="Cambria Math" w:hAnsi="Cambria Math" w:cs="Palatino Linotype"/>
                <w:i/>
                <w:sz w:val="20"/>
                <w:szCs w:val="20"/>
                <w:lang w:val="tr-TR"/>
              </w:rPr>
            </m:ctrlPr>
          </m:dPr>
          <m:e>
            <m:r>
              <m:rPr/>
              <w:rPr>
                <w:rFonts w:ascii="Cambria Math" w:hAnsi="Cambria Math" w:cs="Palatino Linotype"/>
                <w:sz w:val="20"/>
                <w:szCs w:val="20"/>
                <w:lang w:val="tr-TR"/>
              </w:rPr>
              <m:t>i,j</m:t>
            </m:r>
            <m:ctrlPr>
              <w:rPr>
                <w:rFonts w:ascii="Cambria Math" w:hAnsi="Cambria Math" w:cs="Palatino Linotype"/>
                <w:i/>
                <w:sz w:val="20"/>
                <w:szCs w:val="20"/>
                <w:lang w:val="tr-TR"/>
              </w:rPr>
            </m:ctrlPr>
          </m:e>
        </m:d>
      </m:oMath>
      <w:r>
        <w:rPr>
          <w:rFonts w:ascii="Palatino Linotype" w:hAnsi="Palatino Linotype" w:cs="Palatino Linotype"/>
          <w:sz w:val="20"/>
          <w:szCs w:val="20"/>
          <w:lang w:val="tr-TR"/>
        </w:rPr>
        <w:t xml:space="preserve"> arasındaki farkın mutlak değerini alır ve bunu </w:t>
      </w:r>
      <m:oMath>
        <m:func>
          <m:funcPr>
            <m:ctrlPr>
              <w:rPr>
                <w:rFonts w:ascii="Cambria Math" w:hAnsi="Cambria Math" w:cs="Palatino Linotype"/>
                <w:sz w:val="20"/>
                <w:szCs w:val="20"/>
                <w:lang w:val="tr-TR"/>
              </w:rPr>
            </m:ctrlPr>
          </m:funcPr>
          <m:fName>
            <m:r>
              <m:rPr>
                <m:sty m:val="p"/>
              </m:rPr>
              <w:rPr>
                <w:rFonts w:ascii="Cambria Math" w:hAnsi="Cambria Math" w:cs="Palatino Linotype"/>
                <w:sz w:val="20"/>
                <w:szCs w:val="20"/>
                <w:lang w:val="tr-TR"/>
              </w:rPr>
              <m:t>sin</m:t>
            </m:r>
            <m:ctrlPr>
              <w:rPr>
                <w:rFonts w:ascii="Cambria Math" w:hAnsi="Cambria Math" w:cs="Palatino Linotype"/>
                <w:i/>
                <w:sz w:val="20"/>
                <w:szCs w:val="20"/>
                <w:lang w:val="tr-TR"/>
              </w:rPr>
            </m:ctrlPr>
          </m:fName>
          <m:e>
            <m:d>
              <m:dPr>
                <m:ctrlPr>
                  <w:rPr>
                    <w:rFonts w:ascii="Cambria Math" w:hAnsi="Cambria Math" w:cs="Palatino Linotype"/>
                    <w:i/>
                    <w:sz w:val="20"/>
                    <w:szCs w:val="20"/>
                    <w:lang w:val="tr-TR"/>
                  </w:rPr>
                </m:ctrlPr>
              </m:dPr>
              <m:e>
                <m:sSub>
                  <m:sSubPr>
                    <m:ctrlPr>
                      <w:rPr>
                        <w:rFonts w:ascii="Cambria Math" w:hAnsi="Cambria Math" w:cs="Palatino Linotype"/>
                        <w:i/>
                        <w:sz w:val="20"/>
                        <w:szCs w:val="20"/>
                        <w:lang w:val="tr-TR"/>
                      </w:rPr>
                    </m:ctrlPr>
                  </m:sSubPr>
                  <m:e>
                    <m:r>
                      <m:rPr/>
                      <w:rPr>
                        <w:rFonts w:ascii="Cambria Math" w:hAnsi="Cambria Math" w:cs="Palatino Linotype"/>
                        <w:sz w:val="20"/>
                        <w:szCs w:val="20"/>
                        <w:lang w:val="tr-TR"/>
                      </w:rPr>
                      <m:t>r</m:t>
                    </m:r>
                    <m:ctrlPr>
                      <w:rPr>
                        <w:rFonts w:ascii="Cambria Math" w:hAnsi="Cambria Math" w:cs="Palatino Linotype"/>
                        <w:i/>
                        <w:sz w:val="20"/>
                        <w:szCs w:val="20"/>
                        <w:lang w:val="tr-TR"/>
                      </w:rPr>
                    </m:ctrlPr>
                  </m:e>
                  <m:sub>
                    <m:r>
                      <m:rPr/>
                      <w:rPr>
                        <w:rFonts w:ascii="Cambria Math" w:hAnsi="Cambria Math" w:cs="Palatino Linotype"/>
                        <w:sz w:val="20"/>
                        <w:szCs w:val="20"/>
                        <w:lang w:val="tr-TR"/>
                      </w:rPr>
                      <m:t>1</m:t>
                    </m:r>
                    <m:ctrlPr>
                      <w:rPr>
                        <w:rFonts w:ascii="Cambria Math" w:hAnsi="Cambria Math" w:cs="Palatino Linotype"/>
                        <w:i/>
                        <w:sz w:val="20"/>
                        <w:szCs w:val="20"/>
                        <w:lang w:val="tr-TR"/>
                      </w:rPr>
                    </m:ctrlPr>
                  </m:sub>
                </m:sSub>
                <m:ctrlPr>
                  <w:rPr>
                    <w:rFonts w:ascii="Cambria Math" w:hAnsi="Cambria Math" w:cs="Palatino Linotype"/>
                    <w:i/>
                    <w:sz w:val="20"/>
                    <w:szCs w:val="20"/>
                    <w:lang w:val="tr-TR"/>
                  </w:rPr>
                </m:ctrlPr>
              </m:e>
            </m:d>
            <m:ctrlPr>
              <w:rPr>
                <w:rFonts w:ascii="Cambria Math" w:hAnsi="Cambria Math" w:cs="Palatino Linotype"/>
                <w:sz w:val="20"/>
                <w:szCs w:val="20"/>
                <w:lang w:val="tr-TR"/>
              </w:rPr>
            </m:ctrlPr>
          </m:e>
        </m:func>
      </m:oMath>
      <w:r>
        <w:rPr>
          <w:rFonts w:ascii="Palatino Linotype" w:hAnsi="Palatino Linotype" w:cs="Palatino Linotype"/>
          <w:sz w:val="20"/>
          <w:szCs w:val="20"/>
          <w:lang w:val="tr-TR"/>
        </w:rPr>
        <w:t xml:space="preserve">ile çarparak bir </w:t>
      </w:r>
      <w:r>
        <w:rPr>
          <w:rStyle w:val="92"/>
          <w:rFonts w:ascii="Palatino Linotype" w:hAnsi="Palatino Linotype" w:cs="Palatino Linotype"/>
          <w:sz w:val="20"/>
          <w:szCs w:val="20"/>
          <w:lang w:val="tr-TR"/>
        </w:rPr>
        <w:t>dalgalanma unsuru</w:t>
      </w:r>
      <w:r>
        <w:rPr>
          <w:rFonts w:ascii="Palatino Linotype" w:hAnsi="Palatino Linotype" w:cs="Palatino Linotype"/>
          <w:sz w:val="20"/>
          <w:szCs w:val="20"/>
          <w:lang w:val="tr-TR"/>
        </w:rPr>
        <w:t xml:space="preserve"> ekler. Bu fark, </w:t>
      </w:r>
      <m:oMath>
        <m:sSub>
          <m:sSubPr>
            <m:ctrlPr>
              <w:rPr>
                <w:rFonts w:ascii="Cambria Math" w:hAnsi="Cambria Math" w:cs="Palatino Linotype"/>
                <w:i/>
                <w:sz w:val="20"/>
                <w:szCs w:val="20"/>
                <w:lang w:val="tr-TR"/>
              </w:rPr>
            </m:ctrlPr>
          </m:sSubPr>
          <m:e>
            <m:r>
              <m:rPr/>
              <w:rPr>
                <w:rFonts w:ascii="Cambria Math" w:hAnsi="Cambria Math" w:cs="Palatino Linotype"/>
                <w:sz w:val="20"/>
                <w:szCs w:val="20"/>
                <w:lang w:val="tr-TR"/>
              </w:rPr>
              <m:t>r</m:t>
            </m:r>
            <m:ctrlPr>
              <w:rPr>
                <w:rFonts w:ascii="Cambria Math" w:hAnsi="Cambria Math" w:cs="Palatino Linotype"/>
                <w:i/>
                <w:sz w:val="20"/>
                <w:szCs w:val="20"/>
                <w:lang w:val="tr-TR"/>
              </w:rPr>
            </m:ctrlPr>
          </m:e>
          <m:sub>
            <m:r>
              <m:rPr/>
              <w:rPr>
                <w:rFonts w:ascii="Cambria Math" w:hAnsi="Cambria Math" w:cs="Palatino Linotype"/>
                <w:sz w:val="20"/>
                <w:szCs w:val="20"/>
                <w:lang w:val="tr-TR"/>
              </w:rPr>
              <m:t>2</m:t>
            </m:r>
            <m:ctrlPr>
              <w:rPr>
                <w:rFonts w:ascii="Cambria Math" w:hAnsi="Cambria Math" w:cs="Palatino Linotype"/>
                <w:i/>
                <w:sz w:val="20"/>
                <w:szCs w:val="20"/>
                <w:lang w:val="tr-TR"/>
              </w:rPr>
            </m:ctrlPr>
          </m:sub>
        </m:sSub>
      </m:oMath>
      <w:r>
        <w:rPr>
          <w:rFonts w:ascii="Palatino Linotype" w:hAnsi="Palatino Linotype" w:cs="Palatino Linotype"/>
          <w:sz w:val="20"/>
          <w:szCs w:val="20"/>
          <w:lang w:val="tr-TR"/>
        </w:rPr>
        <w:t xml:space="preserve"> ile ölçeklendirilip mevcut değerden çıkarılır. Sonuç olarak,</w:t>
      </w:r>
      <w:r>
        <w:rPr>
          <w:rFonts w:ascii="Cambria Math" w:hAnsi="Cambria Math" w:cs="Palatino Linotype"/>
          <w:i/>
          <w:sz w:val="20"/>
          <w:szCs w:val="20"/>
          <w:lang w:val="tr-TR"/>
        </w:rPr>
        <w:t xml:space="preserve"> </w:t>
      </w:r>
      <m:oMath>
        <m:r>
          <m:rPr/>
          <w:rPr>
            <w:rFonts w:ascii="Cambria Math" w:hAnsi="Cambria Math" w:cs="Palatino Linotype"/>
            <w:sz w:val="20"/>
            <w:szCs w:val="20"/>
            <w:lang w:val="tr-TR"/>
          </w:rPr>
          <m:t>D</m:t>
        </m:r>
        <m:d>
          <m:dPr>
            <m:ctrlPr>
              <w:rPr>
                <w:rFonts w:ascii="Cambria Math" w:hAnsi="Cambria Math" w:cs="Palatino Linotype"/>
                <w:i/>
                <w:sz w:val="20"/>
                <w:szCs w:val="20"/>
                <w:lang w:val="tr-TR"/>
              </w:rPr>
            </m:ctrlPr>
          </m:dPr>
          <m:e>
            <m:r>
              <m:rPr/>
              <w:rPr>
                <w:rFonts w:ascii="Cambria Math" w:hAnsi="Cambria Math" w:cs="Palatino Linotype"/>
                <w:sz w:val="20"/>
                <w:szCs w:val="20"/>
                <w:lang w:val="tr-TR"/>
              </w:rPr>
              <m:t>j</m:t>
            </m:r>
            <m:ctrlPr>
              <w:rPr>
                <w:rFonts w:ascii="Cambria Math" w:hAnsi="Cambria Math" w:cs="Palatino Linotype"/>
                <w:i/>
                <w:sz w:val="20"/>
                <w:szCs w:val="20"/>
                <w:lang w:val="tr-TR"/>
              </w:rPr>
            </m:ctrlPr>
          </m:e>
        </m:d>
      </m:oMath>
      <w:r>
        <w:rPr>
          <w:rFonts w:ascii="Palatino Linotype" w:hAnsi="Palatino Linotype" w:cs="Palatino Linotype"/>
          <w:sz w:val="20"/>
          <w:szCs w:val="20"/>
          <w:lang w:val="tr-TR"/>
        </w:rPr>
        <w:t xml:space="preserve"> ve </w:t>
      </w:r>
      <m:oMath>
        <m:r>
          <m:rPr/>
          <w:rPr>
            <w:rFonts w:ascii="Cambria Math" w:hAnsi="Cambria Math" w:cs="Palatino Linotype"/>
            <w:sz w:val="20"/>
            <w:szCs w:val="20"/>
            <w:lang w:val="tr-TR"/>
          </w:rPr>
          <m:t>V</m:t>
        </m:r>
        <m:d>
          <m:dPr>
            <m:ctrlPr>
              <w:rPr>
                <w:rFonts w:ascii="Cambria Math" w:hAnsi="Cambria Math" w:cs="Palatino Linotype"/>
                <w:i/>
                <w:sz w:val="20"/>
                <w:szCs w:val="20"/>
                <w:lang w:val="tr-TR"/>
              </w:rPr>
            </m:ctrlPr>
          </m:dPr>
          <m:e>
            <m:r>
              <m:rPr/>
              <w:rPr>
                <w:rFonts w:ascii="Cambria Math" w:hAnsi="Cambria Math" w:cs="Palatino Linotype"/>
                <w:sz w:val="20"/>
                <w:szCs w:val="20"/>
                <w:lang w:val="tr-TR"/>
              </w:rPr>
              <m:t>i,j</m:t>
            </m:r>
            <m:ctrlPr>
              <w:rPr>
                <w:rFonts w:ascii="Cambria Math" w:hAnsi="Cambria Math" w:cs="Palatino Linotype"/>
                <w:i/>
                <w:sz w:val="20"/>
                <w:szCs w:val="20"/>
                <w:lang w:val="tr-TR"/>
              </w:rPr>
            </m:ctrlPr>
          </m:e>
        </m:d>
      </m:oMath>
      <w:r>
        <w:rPr>
          <w:rFonts w:ascii="Palatino Linotype" w:hAnsi="Palatino Linotype" w:cs="Palatino Linotype"/>
          <w:sz w:val="20"/>
          <w:szCs w:val="20"/>
          <w:lang w:val="tr-TR"/>
        </w:rPr>
        <w:t xml:space="preserve"> terimlerine bağlı olarak hedefe yaklaşılır veya geçici olarak hedefin ötesine geçilir. </w:t>
      </w:r>
      <w:r>
        <w:rPr>
          <w:rStyle w:val="92"/>
          <w:rFonts w:ascii="Palatino Linotype" w:hAnsi="Palatino Linotype" w:cs="Palatino Linotype"/>
          <w:sz w:val="20"/>
          <w:szCs w:val="20"/>
          <w:lang w:val="tr-TR"/>
        </w:rPr>
        <w:t>Sinüs fonksiyonunun pozitif veya negatif olabilmesi</w:t>
      </w:r>
      <w:r>
        <w:rPr>
          <w:rFonts w:ascii="Palatino Linotype" w:hAnsi="Palatino Linotype" w:cs="Palatino Linotype"/>
          <w:sz w:val="20"/>
          <w:szCs w:val="20"/>
          <w:lang w:val="tr-TR"/>
        </w:rPr>
        <w:t>, güncelleme adımına bu şekilde bir ileri-geri salınım özelliği kazandırır. Bu sayede algoritma her adımda doğrudan en iyi çözüme yapışıp kalmaz; onun yerine etrafındaki alanda titreşimler yaparak daha geniş bir aramaya imkan tanır.</w:t>
      </w:r>
    </w:p>
    <w:p w14:paraId="57FADB81">
      <w:pPr>
        <w:numPr>
          <w:ilvl w:val="0"/>
          <w:numId w:val="17"/>
        </w:numPr>
        <w:spacing w:beforeAutospacing="1" w:afterAutospacing="1"/>
        <w:jc w:val="both"/>
        <w:rPr>
          <w:rFonts w:ascii="Palatino Linotype" w:hAnsi="Palatino Linotype" w:cs="Palatino Linotype"/>
          <w:lang w:val="tr-TR"/>
        </w:rPr>
      </w:pPr>
      <w:r>
        <w:rPr>
          <w:rFonts w:ascii="Palatino Linotype" w:hAnsi="Palatino Linotype" w:cs="Palatino Linotype"/>
          <w:lang w:val="tr-TR"/>
        </w:rPr>
        <w:t xml:space="preserve">Gold-SA’nın yenilikçi yönü, bu rastgeleliği </w:t>
      </w:r>
      <w:r>
        <w:rPr>
          <w:rStyle w:val="92"/>
          <w:rFonts w:ascii="Palatino Linotype" w:hAnsi="Palatino Linotype" w:cs="Palatino Linotype"/>
          <w:lang w:val="tr-TR"/>
        </w:rPr>
        <w:t>matematiksel bir dalga</w:t>
      </w:r>
      <w:r>
        <w:rPr>
          <w:rFonts w:ascii="Palatino Linotype" w:hAnsi="Palatino Linotype" w:cs="Palatino Linotype"/>
          <w:lang w:val="tr-TR"/>
        </w:rPr>
        <w:t xml:space="preserve"> olan sinüs fonksiyonu ile sağlaması ve bunu </w:t>
      </w:r>
      <w:r>
        <w:rPr>
          <w:rStyle w:val="92"/>
          <w:rFonts w:ascii="Palatino Linotype" w:hAnsi="Palatino Linotype" w:cs="Palatino Linotype"/>
          <w:lang w:val="tr-TR"/>
        </w:rPr>
        <w:t>altın oran katsayılarıyla</w:t>
      </w:r>
      <w:r>
        <w:rPr>
          <w:rFonts w:ascii="Palatino Linotype" w:hAnsi="Palatino Linotype" w:cs="Palatino Linotype"/>
          <w:lang w:val="tr-TR"/>
        </w:rPr>
        <w:t xml:space="preserve"> birleştirerek hedefe yaklaşmayı dinamik bir şekilde kontrol etmesidir.</w:t>
      </w:r>
    </w:p>
    <w:p w14:paraId="4DC3CC2A">
      <w:pPr>
        <w:pStyle w:val="85"/>
        <w:jc w:val="both"/>
        <w:rPr>
          <w:lang w:val="tr-TR"/>
        </w:rPr>
      </w:pPr>
      <w:r>
        <w:rPr>
          <w:rFonts w:ascii="Palatino Linotype" w:hAnsi="Palatino Linotype" w:cs="Palatino Linotype"/>
          <w:sz w:val="20"/>
          <w:szCs w:val="20"/>
          <w:lang w:val="tr-TR"/>
        </w:rPr>
        <w:t xml:space="preserve">Her iterasyon sonunda popülasyondaki tüm çözümlerin uygunluk değerleri (objective value) yeniden hesaplanır ve yeni bir en iyi çözüm bulunursa </w:t>
      </w:r>
      <w:r>
        <w:rPr>
          <w:rStyle w:val="92"/>
          <w:rFonts w:ascii="Palatino Linotype" w:hAnsi="Palatino Linotype" w:cs="Palatino Linotype"/>
          <w:sz w:val="20"/>
          <w:szCs w:val="20"/>
          <w:lang w:val="tr-TR"/>
        </w:rPr>
        <w:t xml:space="preserve">hedef </w:t>
      </w:r>
      <m:oMath>
        <m:r>
          <m:rPr>
            <m:sty m:val="bi"/>
          </m:rPr>
          <w:rPr>
            <w:rStyle w:val="92"/>
            <w:rFonts w:ascii="Cambria Math" w:hAnsi="Cambria Math" w:cs="Palatino Linotype"/>
            <w:sz w:val="20"/>
            <w:szCs w:val="20"/>
            <w:lang w:val="tr-TR"/>
          </w:rPr>
          <m:t>D</m:t>
        </m:r>
      </m:oMath>
      <w:r>
        <w:rPr>
          <w:rStyle w:val="92"/>
          <w:rFonts w:ascii="Palatino Linotype" w:hAnsi="Palatino Linotype" w:cs="Palatino Linotype"/>
          <w:sz w:val="20"/>
          <w:szCs w:val="20"/>
          <w:lang w:val="tr-TR"/>
        </w:rPr>
        <w:t xml:space="preserve"> güncellenir</w:t>
      </w:r>
      <w:r>
        <w:rPr>
          <w:rFonts w:ascii="Palatino Linotype" w:hAnsi="Palatino Linotype" w:cs="Palatino Linotype"/>
          <w:sz w:val="20"/>
          <w:szCs w:val="20"/>
          <w:lang w:val="tr-TR"/>
        </w:rPr>
        <w:t>. Gold-SA bu döngüyü belirlenen maksimum iterasyon sayısına ulaşana veya tatmin edici bir çözüm elde edilene kadar sürdürür. İterasyonlar ilerledikçe, altın oran mekanizması nedeniyle arama alanı daraldığı için adımlar daha küçük ve ince ayarlı hale gelir; sinüs tabanlı hareket ise son ana dek çeşitlilik sağlayarak algoritmanın sıkışmasını engeller.</w:t>
      </w:r>
    </w:p>
    <w:p w14:paraId="6B7C3B1A">
      <w:pPr>
        <w:pStyle w:val="4"/>
        <w:rPr>
          <w:rFonts w:hint="default" w:ascii="Palatino Linotype" w:hAnsi="Palatino Linotype" w:cs="Palatino Linotype"/>
          <w:lang w:val="tr-TR"/>
        </w:rPr>
      </w:pPr>
      <w:r>
        <w:rPr>
          <w:rFonts w:hint="default" w:ascii="Palatino Linotype" w:hAnsi="Palatino Linotype" w:cs="Palatino Linotype"/>
          <w:lang w:val="tr-TR"/>
        </w:rPr>
        <w:t>Altın Oran ve Arama Alanının Daraltılması</w:t>
      </w:r>
    </w:p>
    <w:p w14:paraId="17F4381A">
      <w:pPr>
        <w:pStyle w:val="85"/>
        <w:jc w:val="both"/>
        <w:rPr>
          <w:rFonts w:ascii="Palatino Linotype" w:hAnsi="Palatino Linotype" w:cs="Palatino Linotype"/>
          <w:sz w:val="20"/>
          <w:szCs w:val="20"/>
          <w:lang w:val="tr-TR"/>
        </w:rPr>
      </w:pPr>
      <w:r>
        <w:rPr>
          <w:rFonts w:ascii="Palatino Linotype" w:hAnsi="Palatino Linotype" w:cs="Palatino Linotype"/>
          <w:sz w:val="20"/>
          <w:szCs w:val="20"/>
          <w:lang w:val="tr-TR"/>
        </w:rPr>
        <w:t xml:space="preserve">Algoritma’nın kendine özgü yönlerinden biri, </w:t>
      </w:r>
      <w:r>
        <w:rPr>
          <w:rStyle w:val="92"/>
          <w:rFonts w:ascii="Palatino Linotype" w:hAnsi="Palatino Linotype" w:cs="Palatino Linotype"/>
          <w:sz w:val="20"/>
          <w:szCs w:val="20"/>
          <w:lang w:val="tr-TR"/>
        </w:rPr>
        <w:t>altın oran prensibini kullanarak arama aralığını daraltması</w:t>
      </w:r>
      <w:r>
        <w:rPr>
          <w:rFonts w:ascii="Palatino Linotype" w:hAnsi="Palatino Linotype" w:cs="Palatino Linotype"/>
          <w:sz w:val="20"/>
          <w:szCs w:val="20"/>
          <w:lang w:val="tr-TR"/>
        </w:rPr>
        <w:t xml:space="preserve"> ve böylece optimizasyon sürecini hızlandırmasıdır. </w:t>
      </w:r>
      <w:r>
        <w:rPr>
          <w:rStyle w:val="92"/>
          <w:rFonts w:ascii="Palatino Linotype" w:hAnsi="Palatino Linotype" w:cs="Palatino Linotype"/>
          <w:sz w:val="20"/>
          <w:szCs w:val="20"/>
          <w:lang w:val="tr-TR"/>
        </w:rPr>
        <w:t>Altın kesit arama yöntemi</w:t>
      </w:r>
      <w:r>
        <w:rPr>
          <w:rFonts w:ascii="Palatino Linotype" w:hAnsi="Palatino Linotype" w:cs="Palatino Linotype"/>
          <w:sz w:val="20"/>
          <w:szCs w:val="20"/>
          <w:lang w:val="tr-TR"/>
        </w:rPr>
        <w:t>, bir fonksiyonun maksimum veya minimumunu bulmak için aralık daraltmaya yarayan klasik bir yöntemdir. Bu yöntemde, a, b aralığında seçilen iki nokta aracılığıyla (genellikle orantılar altın oranla belirlenir) fonksiyon değerlendirmeleri yapılır ve her adımda aralık en verimli şekilde küçültülür. Altın oranın matematiksel tanımı şöyledir: eğer $a$ ve $b$ pozitif sayılarına sahip bir doğru parçası altın orana göre bölünmüşse, büyük parçanın küçük parçaya oranı, bütünün büyük parçaya oranına eşittir.</w:t>
      </w:r>
    </w:p>
    <w:p w14:paraId="0F190767">
      <w:pPr>
        <w:pStyle w:val="85"/>
        <w:jc w:val="right"/>
        <w:rPr>
          <w:lang w:val="tr-TR"/>
        </w:rPr>
      </w:pPr>
      <w:r>
        <w:rPr>
          <w:lang w:val="tr-TR"/>
        </w:rPr>
        <w:drawing>
          <wp:inline distT="0" distB="0" distL="114300" distR="114300">
            <wp:extent cx="3202305" cy="257175"/>
            <wp:effectExtent l="0" t="0" r="13335" b="1905"/>
            <wp:docPr id="34" name="Picture 34" descr="CodeCogsEq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deCogsEqn (12)"/>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202305" cy="257175"/>
                    </a:xfrm>
                    <a:prstGeom prst="rect">
                      <a:avLst/>
                    </a:prstGeom>
                  </pic:spPr>
                </pic:pic>
              </a:graphicData>
            </a:graphic>
          </wp:inline>
        </w:drawing>
      </w:r>
    </w:p>
    <w:p w14:paraId="4E3DB89C">
      <w:pPr>
        <w:rPr>
          <w:rFonts w:ascii="SimSun" w:hAnsi="SimSun" w:eastAsia="SimSun" w:cs="SimSun"/>
          <w:sz w:val="24"/>
          <w:szCs w:val="24"/>
          <w:lang w:val="tr-TR"/>
        </w:rPr>
      </w:pPr>
    </w:p>
    <w:p w14:paraId="30E0095F">
      <w:pPr>
        <w:jc w:val="both"/>
        <w:rPr>
          <w:rFonts w:ascii="Palatino Linotype" w:hAnsi="Palatino Linotype" w:eastAsia="SimSun" w:cs="Palatino Linotype"/>
          <w:lang w:val="tr-TR"/>
        </w:rPr>
      </w:pPr>
      <w:r>
        <w:rPr>
          <w:rFonts w:ascii="Palatino Linotype" w:hAnsi="Palatino Linotype" w:eastAsia="SimSun" w:cs="Palatino Linotype"/>
          <w:lang w:val="tr-TR"/>
        </w:rPr>
        <w:t xml:space="preserve">Yukarıdaki ilişkiyi sağlayan </w:t>
      </w:r>
      <m:oMath>
        <m:r>
          <m:rPr>
            <m:sty m:val="p"/>
          </m:rPr>
          <w:rPr>
            <w:rFonts w:ascii="Cambria Math" w:hAnsi="Cambria Math" w:eastAsia="SimSun" w:cs="Palatino Linotype"/>
            <w:lang w:val="tr-TR"/>
          </w:rPr>
          <m:t>φ</m:t>
        </m:r>
      </m:oMath>
      <w:r>
        <w:rPr>
          <w:rFonts w:ascii="Palatino Linotype" w:hAnsi="Palatino Linotype" w:eastAsia="SimSun" w:cs="Palatino Linotype"/>
          <w:lang w:val="tr-TR"/>
        </w:rPr>
        <w:t xml:space="preserve"> sayısı </w:t>
      </w:r>
      <w:r>
        <w:rPr>
          <w:rFonts w:ascii="Palatino Linotype" w:hAnsi="Palatino Linotype" w:eastAsia="SimSun" w:cs="Palatino Linotype"/>
          <w:b/>
          <w:bCs/>
          <w:lang w:val="tr-TR"/>
        </w:rPr>
        <w:t>altın oran</w:t>
      </w:r>
      <w:r>
        <w:rPr>
          <w:rFonts w:ascii="Palatino Linotype" w:hAnsi="Palatino Linotype" w:eastAsia="SimSun" w:cs="Palatino Linotype"/>
          <w:lang w:val="tr-TR"/>
        </w:rPr>
        <w:t xml:space="preserve"> olarak adlandırılır. Bu denklemi çözerek </w:t>
      </w:r>
      <m:oMath>
        <m:r>
          <m:rPr>
            <m:sty m:val="p"/>
          </m:rPr>
          <w:rPr>
            <w:rFonts w:ascii="Cambria Math" w:hAnsi="Cambria Math" w:eastAsia="SimSun" w:cs="Palatino Linotype"/>
            <w:lang w:val="tr-TR"/>
          </w:rPr>
          <m:t>φ</m:t>
        </m:r>
      </m:oMath>
      <w:r>
        <w:rPr>
          <w:rFonts w:ascii="Palatino Linotype" w:hAnsi="Palatino Linotype" w:eastAsia="SimSun" w:cs="Palatino Linotype"/>
          <w:lang w:val="tr-TR"/>
        </w:rPr>
        <w:t>’nin değeri aşağıdaki gibi bulunur:</w:t>
      </w:r>
    </w:p>
    <w:p w14:paraId="1DD44D0B">
      <w:pPr>
        <w:rPr>
          <w:rFonts w:ascii="SimSun" w:hAnsi="SimSun" w:eastAsia="SimSun" w:cs="SimSun"/>
          <w:sz w:val="24"/>
          <w:szCs w:val="24"/>
          <w:lang w:val="tr-TR"/>
        </w:rPr>
      </w:pPr>
    </w:p>
    <w:p w14:paraId="749C5611">
      <w:pPr>
        <w:jc w:val="right"/>
        <w:rPr>
          <w:rFonts w:ascii="SimSun" w:hAnsi="SimSun" w:eastAsia="SimSun" w:cs="SimSun"/>
          <w:sz w:val="24"/>
          <w:szCs w:val="24"/>
          <w:lang w:val="tr-TR"/>
        </w:rPr>
      </w:pPr>
      <w:r>
        <w:rPr>
          <w:rFonts w:ascii="SimSun" w:hAnsi="SimSun" w:eastAsia="SimSun" w:cs="SimSun"/>
          <w:sz w:val="24"/>
          <w:szCs w:val="24"/>
          <w:lang w:val="tr-TR"/>
        </w:rPr>
        <w:drawing>
          <wp:inline distT="0" distB="0" distL="114300" distR="114300">
            <wp:extent cx="3558540" cy="285750"/>
            <wp:effectExtent l="0" t="0" r="7620" b="3810"/>
            <wp:docPr id="35" name="Picture 35" descr="CodeCogsEq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odeCogsEqn (13)"/>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3558540" cy="285750"/>
                    </a:xfrm>
                    <a:prstGeom prst="rect">
                      <a:avLst/>
                    </a:prstGeom>
                  </pic:spPr>
                </pic:pic>
              </a:graphicData>
            </a:graphic>
          </wp:inline>
        </w:drawing>
      </w:r>
    </w:p>
    <w:p w14:paraId="2C9EB76C">
      <w:pPr>
        <w:rPr>
          <w:rFonts w:ascii="SimSun" w:hAnsi="SimSun" w:eastAsia="SimSun" w:cs="SimSun"/>
          <w:sz w:val="24"/>
          <w:szCs w:val="24"/>
          <w:lang w:val="tr-TR"/>
        </w:rPr>
      </w:pPr>
    </w:p>
    <w:p w14:paraId="5FEF7DC7">
      <w:pPr>
        <w:jc w:val="both"/>
        <w:rPr>
          <w:rFonts w:ascii="Palatino Linotype" w:hAnsi="Palatino Linotype" w:eastAsia="SimSun" w:cs="Palatino Linotype"/>
          <w:lang w:val="tr-TR"/>
        </w:rPr>
      </w:pPr>
      <w:r>
        <w:rPr>
          <w:rFonts w:ascii="Palatino Linotype" w:hAnsi="Palatino Linotype" w:eastAsia="SimSun" w:cs="Palatino Linotype"/>
          <w:lang w:val="tr-TR"/>
        </w:rPr>
        <w:t xml:space="preserve">(Altın oran ifadesinin tersinin, </w:t>
      </w:r>
      <m:oMath>
        <m:f>
          <m:fPr>
            <m:ctrlPr>
              <w:rPr>
                <w:rFonts w:ascii="Cambria Math" w:hAnsi="Cambria Math" w:eastAsia="SimSun" w:cs="Palatino Linotype"/>
                <w:lang w:val="tr-TR"/>
              </w:rPr>
            </m:ctrlPr>
          </m:fPr>
          <m:num>
            <m:rad>
              <m:radPr>
                <m:degHide m:val="1"/>
                <m:ctrlPr>
                  <w:rPr>
                    <w:rFonts w:ascii="Cambria Math" w:hAnsi="Cambria Math" w:eastAsia="SimSun" w:cs="Palatino Linotype"/>
                    <w:lang w:val="tr-TR"/>
                  </w:rPr>
                </m:ctrlPr>
              </m:radPr>
              <m:deg>
                <m:ctrlPr>
                  <w:rPr>
                    <w:rFonts w:ascii="Cambria Math" w:hAnsi="Cambria Math" w:eastAsia="SimSun" w:cs="Palatino Linotype"/>
                    <w:i/>
                    <w:lang w:val="tr-TR"/>
                  </w:rPr>
                </m:ctrlPr>
              </m:deg>
              <m:e>
                <m:r>
                  <m:rPr/>
                  <w:rPr>
                    <w:rFonts w:ascii="Cambria Math" w:hAnsi="Cambria Math" w:eastAsia="SimSun" w:cs="Palatino Linotype"/>
                    <w:lang w:val="tr-TR"/>
                  </w:rPr>
                  <m:t>5</m:t>
                </m:r>
                <m:ctrlPr>
                  <w:rPr>
                    <w:rFonts w:ascii="Cambria Math" w:hAnsi="Cambria Math" w:eastAsia="SimSun" w:cs="Palatino Linotype"/>
                    <w:lang w:val="tr-TR"/>
                  </w:rPr>
                </m:ctrlPr>
              </m:e>
            </m:rad>
            <m:r>
              <m:rPr/>
              <w:rPr>
                <w:rFonts w:ascii="Cambria Math" w:hAnsi="Cambria Math" w:eastAsia="SimSun" w:cs="Palatino Linotype"/>
                <w:lang w:val="tr-TR"/>
              </w:rPr>
              <m:t>−1</m:t>
            </m:r>
            <m:ctrlPr>
              <w:rPr>
                <w:rFonts w:ascii="Cambria Math" w:hAnsi="Cambria Math" w:eastAsia="SimSun" w:cs="Palatino Linotype"/>
                <w:i/>
                <w:lang w:val="tr-TR"/>
              </w:rPr>
            </m:ctrlPr>
          </m:num>
          <m:den>
            <m:r>
              <m:rPr/>
              <w:rPr>
                <w:rFonts w:ascii="Cambria Math" w:hAnsi="Cambria Math" w:eastAsia="SimSun" w:cs="Palatino Linotype"/>
                <w:lang w:val="tr-TR"/>
              </w:rPr>
              <m:t>2</m:t>
            </m:r>
            <m:ctrlPr>
              <w:rPr>
                <w:rFonts w:ascii="Cambria Math" w:hAnsi="Cambria Math" w:eastAsia="SimSun" w:cs="Palatino Linotype"/>
                <w:i/>
                <w:lang w:val="tr-TR"/>
              </w:rPr>
            </m:ctrlPr>
          </m:den>
        </m:f>
        <m:r>
          <m:rPr>
            <m:sty m:val="p"/>
          </m:rPr>
          <w:rPr>
            <w:rFonts w:hint="eastAsia" w:ascii="Cambria Math" w:hAnsi="Cambria Math" w:eastAsia="SimSun" w:cs="Palatino Linotype"/>
            <w:lang w:val="tr-TR"/>
          </w:rPr>
          <m:t>≈</m:t>
        </m:r>
        <m:r>
          <m:rPr/>
          <w:rPr>
            <w:rFonts w:ascii="Cambria Math" w:hAnsi="Cambria Math" w:eastAsia="SimSun" w:cs="Palatino Linotype"/>
            <w:lang w:val="tr-TR"/>
          </w:rPr>
          <m:t>0.618033</m:t>
        </m:r>
      </m:oMath>
      <w:r>
        <w:rPr>
          <w:rFonts w:ascii="Palatino Linotype" w:hAnsi="Palatino Linotype" w:eastAsia="SimSun" w:cs="Palatino Linotype"/>
          <w:lang w:val="tr-TR"/>
        </w:rPr>
        <w:t xml:space="preserve"> değerine eşit olduğu ve aralık daraltmada bu oranın da kullanıldığı not edilmelidir).</w:t>
      </w:r>
    </w:p>
    <w:p w14:paraId="01B92971">
      <w:pPr>
        <w:jc w:val="both"/>
        <w:rPr>
          <w:lang w:val="tr-TR"/>
        </w:rPr>
      </w:pPr>
      <w:r>
        <w:rPr>
          <w:rFonts w:ascii="Palatino Linotype" w:hAnsi="Palatino Linotype" w:eastAsia="SimSun" w:cs="Palatino Linotype"/>
          <w:lang w:val="tr-TR"/>
        </w:rPr>
        <w:t xml:space="preserve">Altın kesit arama yönteminde, bir aralık içerisindeki optimum noktayı bulmak için her iterasyonda aralık belirli bir oranda küçültülür. Örneğin </w:t>
      </w:r>
      <m:oMath>
        <m:r>
          <m:rPr/>
          <w:rPr>
            <w:rFonts w:ascii="Cambria Math" w:hAnsi="Cambria Math" w:eastAsia="SimSun" w:cs="Palatino Linotype"/>
            <w:lang w:val="tr-TR"/>
          </w:rPr>
          <m:t>a</m:t>
        </m:r>
      </m:oMath>
      <w:r>
        <w:rPr>
          <w:rFonts w:ascii="Palatino Linotype" w:hAnsi="Palatino Linotype" w:eastAsia="SimSun" w:cs="Palatino Linotype"/>
          <w:lang w:val="tr-TR"/>
        </w:rPr>
        <w:t xml:space="preserve">, </w:t>
      </w:r>
      <m:oMath>
        <m:r>
          <m:rPr/>
          <w:rPr>
            <w:rFonts w:ascii="Cambria Math" w:hAnsi="Cambria Math" w:eastAsia="SimSun" w:cs="Palatino Linotype"/>
            <w:lang w:val="tr-TR"/>
          </w:rPr>
          <m:t>b</m:t>
        </m:r>
      </m:oMath>
      <w:r>
        <w:rPr>
          <w:rFonts w:ascii="Palatino Linotype" w:hAnsi="Palatino Linotype" w:eastAsia="SimSun" w:cs="Palatino Linotype"/>
          <w:lang w:val="tr-TR"/>
        </w:rPr>
        <w:t xml:space="preserve"> aralığında, altın oran kullanılarak iç nokta seçimleri Eşitlik 14’de verldiği gibi yapılır.</w:t>
      </w:r>
    </w:p>
    <w:p w14:paraId="377787FA">
      <w:pPr>
        <w:rPr>
          <w:rFonts w:ascii="SimSun" w:hAnsi="SimSun" w:eastAsia="SimSun" w:cs="SimSun"/>
          <w:sz w:val="24"/>
          <w:szCs w:val="24"/>
          <w:lang w:val="tr-TR"/>
        </w:rPr>
      </w:pPr>
    </w:p>
    <w:p w14:paraId="7FA856F0">
      <w:pPr>
        <w:rPr>
          <w:rFonts w:ascii="SimSun" w:hAnsi="SimSun" w:eastAsia="SimSun" w:cs="SimSun"/>
          <w:sz w:val="24"/>
          <w:szCs w:val="24"/>
          <w:lang w:val="tr-TR"/>
        </w:rPr>
      </w:pPr>
    </w:p>
    <w:p w14:paraId="781C3337">
      <w:pPr>
        <w:jc w:val="center"/>
        <w:rPr>
          <w:rFonts w:ascii="SimSun" w:hAnsi="SimSun" w:eastAsia="SimSun" w:cs="SimSun"/>
          <w:sz w:val="24"/>
          <w:szCs w:val="24"/>
          <w:lang w:val="tr-TR"/>
        </w:rPr>
      </w:pPr>
      <w:r>
        <w:rPr>
          <w:rFonts w:ascii="SimSun" w:hAnsi="SimSun" w:eastAsia="SimSun" w:cs="SimSun"/>
          <w:sz w:val="24"/>
          <w:szCs w:val="24"/>
          <w:lang w:val="tr-TR"/>
        </w:rPr>
        <w:drawing>
          <wp:inline distT="0" distB="0" distL="114300" distR="114300">
            <wp:extent cx="3295650" cy="123825"/>
            <wp:effectExtent l="0" t="0" r="11430" b="13335"/>
            <wp:docPr id="36" name="Picture 36" descr="CodeCogsEq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odeCogsEqn (14)"/>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3295650" cy="123825"/>
                    </a:xfrm>
                    <a:prstGeom prst="rect">
                      <a:avLst/>
                    </a:prstGeom>
                  </pic:spPr>
                </pic:pic>
              </a:graphicData>
            </a:graphic>
          </wp:inline>
        </w:drawing>
      </w:r>
    </w:p>
    <w:p w14:paraId="6CE5B2E6">
      <w:pPr>
        <w:rPr>
          <w:rFonts w:ascii="SimSun" w:hAnsi="SimSun" w:eastAsia="SimSun" w:cs="SimSun"/>
          <w:sz w:val="24"/>
          <w:szCs w:val="24"/>
          <w:lang w:val="tr-TR"/>
        </w:rPr>
      </w:pPr>
    </w:p>
    <w:p w14:paraId="430D0D60">
      <w:pPr>
        <w:jc w:val="both"/>
        <w:rPr>
          <w:rFonts w:ascii="Palatino Linotype" w:hAnsi="Palatino Linotype" w:eastAsia="SimSun" w:cs="Palatino Linotype"/>
          <w:lang w:val="tr-TR"/>
        </w:rPr>
      </w:pPr>
      <w:r>
        <w:rPr>
          <w:rFonts w:ascii="Palatino Linotype" w:hAnsi="Palatino Linotype" w:eastAsia="SimSun" w:cs="Palatino Linotype"/>
          <w:lang w:val="tr-TR"/>
        </w:rPr>
        <w:t xml:space="preserve">Bu seçimler sonrasında </w:t>
      </w:r>
      <m:oMath>
        <m:r>
          <m:rPr/>
          <w:rPr>
            <w:rFonts w:ascii="Cambria Math" w:hAnsi="Cambria Math" w:eastAsia="SimSun" w:cs="Palatino Linotype"/>
            <w:lang w:val="tr-TR"/>
          </w:rPr>
          <m:t>f</m:t>
        </m:r>
        <m:d>
          <m:dPr>
            <m:ctrlPr>
              <w:rPr>
                <w:rFonts w:ascii="Cambria Math" w:hAnsi="Cambria Math" w:eastAsia="SimSun" w:cs="Palatino Linotype"/>
                <w:i/>
                <w:lang w:val="tr-TR"/>
              </w:rPr>
            </m:ctrlPr>
          </m:dPr>
          <m:e>
            <m:sSub>
              <m:sSubPr>
                <m:ctrlPr>
                  <w:rPr>
                    <w:rFonts w:ascii="Cambria Math" w:hAnsi="Cambria Math" w:eastAsia="SimSun" w:cs="Palatino Linotype"/>
                    <w:i/>
                    <w:lang w:val="tr-TR"/>
                  </w:rPr>
                </m:ctrlPr>
              </m:sSubPr>
              <m:e>
                <m:r>
                  <m:rPr/>
                  <w:rPr>
                    <w:rFonts w:ascii="Cambria Math" w:hAnsi="Cambria Math" w:eastAsia="SimSun" w:cs="Palatino Linotype"/>
                    <w:lang w:val="tr-TR"/>
                  </w:rPr>
                  <m:t>x</m:t>
                </m:r>
                <m:ctrlPr>
                  <w:rPr>
                    <w:rFonts w:ascii="Cambria Math" w:hAnsi="Cambria Math" w:eastAsia="SimSun" w:cs="Palatino Linotype"/>
                    <w:i/>
                    <w:lang w:val="tr-TR"/>
                  </w:rPr>
                </m:ctrlPr>
              </m:e>
              <m:sub>
                <m:r>
                  <m:rPr/>
                  <w:rPr>
                    <w:rFonts w:ascii="Cambria Math" w:hAnsi="Cambria Math" w:eastAsia="SimSun" w:cs="Palatino Linotype"/>
                    <w:lang w:val="tr-TR"/>
                  </w:rPr>
                  <m:t>1</m:t>
                </m:r>
                <m:ctrlPr>
                  <w:rPr>
                    <w:rFonts w:ascii="Cambria Math" w:hAnsi="Cambria Math" w:eastAsia="SimSun" w:cs="Palatino Linotype"/>
                    <w:i/>
                    <w:lang w:val="tr-TR"/>
                  </w:rPr>
                </m:ctrlPr>
              </m:sub>
            </m:sSub>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ve </w:t>
      </w:r>
      <m:oMath>
        <m:r>
          <m:rPr/>
          <w:rPr>
            <w:rFonts w:ascii="Cambria Math" w:hAnsi="Cambria Math" w:eastAsia="SimSun" w:cs="Palatino Linotype"/>
            <w:lang w:val="tr-TR"/>
          </w:rPr>
          <m:t>f</m:t>
        </m:r>
        <m:d>
          <m:dPr>
            <m:ctrlPr>
              <w:rPr>
                <w:rFonts w:ascii="Cambria Math" w:hAnsi="Cambria Math" w:eastAsia="SimSun" w:cs="Palatino Linotype"/>
                <w:i/>
                <w:lang w:val="tr-TR"/>
              </w:rPr>
            </m:ctrlPr>
          </m:dPr>
          <m:e>
            <m:sSub>
              <m:sSubPr>
                <m:ctrlPr>
                  <w:rPr>
                    <w:rFonts w:ascii="Cambria Math" w:hAnsi="Cambria Math" w:eastAsia="SimSun" w:cs="Palatino Linotype"/>
                    <w:i/>
                    <w:lang w:val="tr-TR"/>
                  </w:rPr>
                </m:ctrlPr>
              </m:sSubPr>
              <m:e>
                <m:r>
                  <m:rPr/>
                  <w:rPr>
                    <w:rFonts w:ascii="Cambria Math" w:hAnsi="Cambria Math" w:eastAsia="SimSun" w:cs="Palatino Linotype"/>
                    <w:lang w:val="tr-TR"/>
                  </w:rPr>
                  <m:t>x</m:t>
                </m:r>
                <m:ctrlPr>
                  <w:rPr>
                    <w:rFonts w:ascii="Cambria Math" w:hAnsi="Cambria Math" w:eastAsia="SimSun" w:cs="Palatino Linotype"/>
                    <w:i/>
                    <w:lang w:val="tr-TR"/>
                  </w:rPr>
                </m:ctrlPr>
              </m:e>
              <m:sub>
                <m:r>
                  <m:rPr/>
                  <w:rPr>
                    <w:rFonts w:ascii="Cambria Math" w:hAnsi="Cambria Math" w:eastAsia="SimSun" w:cs="Palatino Linotype"/>
                    <w:lang w:val="tr-TR"/>
                  </w:rPr>
                  <m:t>2</m:t>
                </m:r>
                <m:ctrlPr>
                  <w:rPr>
                    <w:rFonts w:ascii="Cambria Math" w:hAnsi="Cambria Math" w:eastAsia="SimSun" w:cs="Palatino Linotype"/>
                    <w:i/>
                    <w:lang w:val="tr-TR"/>
                  </w:rPr>
                </m:ctrlPr>
              </m:sub>
            </m:sSub>
            <m:ctrlPr>
              <w:rPr>
                <w:rFonts w:ascii="Cambria Math" w:hAnsi="Cambria Math" w:eastAsia="SimSun" w:cs="Palatino Linotype"/>
                <w:i/>
                <w:lang w:val="tr-TR"/>
              </w:rPr>
            </m:ctrlPr>
          </m:e>
        </m:d>
      </m:oMath>
      <w:r>
        <w:rPr>
          <w:rFonts w:ascii="Palatino Linotype" w:hAnsi="Palatino Linotype" w:eastAsia="SimSun" w:cs="Palatino Linotype"/>
          <w:lang w:val="tr-TR"/>
        </w:rPr>
        <w:t xml:space="preserve"> değerleri karşılaştırılır; uygun aralığın yarısı elenir ve kalan aralık yine altın oran oranında bölünerek süreç tekrarlanır. Bu yöntemin avantajı, her adımda yalnızca tek bir yeni nokta değerlendirmeye ihtiyaç duyulması (diğer nokta önceki adımda hesaplanmıştır) ve aralığın sabit bir oranda (</w:t>
      </w:r>
      <m:oMath>
        <m:r>
          <m:rPr>
            <m:sty m:val="p"/>
          </m:rPr>
          <w:rPr>
            <w:rFonts w:ascii="Cambria Math" w:hAnsi="Cambria Math" w:eastAsia="SimSun" w:cs="Palatino Linotype"/>
            <w:lang w:val="tr-TR"/>
          </w:rPr>
          <m:t>φ</m:t>
        </m:r>
      </m:oMath>
      <w:r>
        <w:rPr>
          <w:rFonts w:ascii="Palatino Linotype" w:hAnsi="Palatino Linotype" w:eastAsia="SimSun" w:cs="Palatino Linotype"/>
          <w:lang w:val="tr-TR"/>
        </w:rPr>
        <w:t>) küçültülmesidir. Böylece oldukça hızlı yakınsama sağlanır ve türev gibi ekstra bilgilere ihtiyaç duyulmaz.</w:t>
      </w:r>
    </w:p>
    <w:p w14:paraId="66C70466">
      <w:pPr>
        <w:numPr>
          <w:ilvl w:val="0"/>
          <w:numId w:val="18"/>
        </w:numPr>
        <w:spacing w:beforeAutospacing="1" w:afterAutospacing="1"/>
        <w:jc w:val="both"/>
        <w:rPr>
          <w:rFonts w:ascii="Palatino Linotype" w:hAnsi="Palatino Linotype" w:cs="Palatino Linotype"/>
          <w:lang w:val="tr-TR"/>
        </w:rPr>
      </w:pPr>
      <w:r>
        <w:rPr>
          <w:rFonts w:ascii="Palatino Linotype" w:hAnsi="Palatino Linotype" w:cs="Palatino Linotype"/>
          <w:lang w:val="tr-TR"/>
        </w:rPr>
        <w:t xml:space="preserve">Gold-SA’nın altın kesit kullanımına ilişkin orijinal çalışmada, özel durumlar için bazı ek tedbirler de belirtilmiştir. Örneğin, </w:t>
      </w:r>
      <m:oMath>
        <m:sSub>
          <m:sSubPr>
            <m:ctrlPr>
              <w:rPr>
                <w:rFonts w:ascii="Cambria Math" w:hAnsi="Cambria Math" w:cs="Palatino Linotype"/>
                <w:i/>
                <w:lang w:val="tr-TR"/>
              </w:rPr>
            </m:ctrlPr>
          </m:sSubPr>
          <m:e>
            <m:r>
              <m:rPr/>
              <w:rPr>
                <w:rFonts w:ascii="Cambria Math" w:hAnsi="Cambria Math" w:cs="Palatino Linotype"/>
                <w:lang w:val="tr-TR"/>
              </w:rPr>
              <m:t>x</m:t>
            </m:r>
            <m:ctrlPr>
              <w:rPr>
                <w:rFonts w:ascii="Cambria Math" w:hAnsi="Cambria Math" w:cs="Palatino Linotype"/>
                <w:i/>
                <w:lang w:val="tr-TR"/>
              </w:rPr>
            </m:ctrlPr>
          </m:e>
          <m:sub>
            <m:r>
              <m:rPr/>
              <w:rPr>
                <w:rFonts w:ascii="Cambria Math" w:hAnsi="Cambria Math" w:cs="Palatino Linotype"/>
                <w:lang w:val="tr-TR"/>
              </w:rPr>
              <m:t>1</m:t>
            </m:r>
            <m:ctrlPr>
              <w:rPr>
                <w:rFonts w:ascii="Cambria Math" w:hAnsi="Cambria Math" w:cs="Palatino Linotype"/>
                <w:i/>
                <w:lang w:val="tr-TR"/>
              </w:rPr>
            </m:ctrlPr>
          </m:sub>
        </m:sSub>
      </m:oMath>
      <w:r>
        <w:rPr>
          <w:rFonts w:ascii="Palatino Linotype" w:hAnsi="Palatino Linotype" w:cs="Palatino Linotype"/>
          <w:lang w:val="tr-TR"/>
        </w:rPr>
        <w:t xml:space="preserve"> ve </w:t>
      </w:r>
      <m:oMath>
        <m:sSub>
          <m:sSubPr>
            <m:ctrlPr>
              <w:rPr>
                <w:rFonts w:ascii="Cambria Math" w:hAnsi="Cambria Math" w:cs="Palatino Linotype"/>
                <w:i/>
                <w:lang w:val="tr-TR"/>
              </w:rPr>
            </m:ctrlPr>
          </m:sSubPr>
          <m:e>
            <m:r>
              <m:rPr/>
              <w:rPr>
                <w:rFonts w:ascii="Cambria Math" w:hAnsi="Cambria Math" w:cs="Palatino Linotype"/>
                <w:lang w:val="tr-TR"/>
              </w:rPr>
              <m:t>x</m:t>
            </m:r>
            <m:ctrlPr>
              <w:rPr>
                <w:rFonts w:ascii="Cambria Math" w:hAnsi="Cambria Math" w:cs="Palatino Linotype"/>
                <w:i/>
                <w:lang w:val="tr-TR"/>
              </w:rPr>
            </m:ctrlPr>
          </m:e>
          <m:sub>
            <m:r>
              <m:rPr/>
              <w:rPr>
                <w:rFonts w:ascii="Cambria Math" w:hAnsi="Cambria Math" w:cs="Palatino Linotype"/>
                <w:lang w:val="tr-TR"/>
              </w:rPr>
              <m:t>2</m:t>
            </m:r>
            <m:ctrlPr>
              <w:rPr>
                <w:rFonts w:ascii="Cambria Math" w:hAnsi="Cambria Math" w:cs="Palatino Linotype"/>
                <w:i/>
                <w:lang w:val="tr-TR"/>
              </w:rPr>
            </m:ctrlPr>
          </m:sub>
        </m:sSub>
      </m:oMath>
      <w:r>
        <w:rPr>
          <w:rFonts w:ascii="Palatino Linotype" w:hAnsi="Palatino Linotype" w:cs="Palatino Linotype"/>
          <w:lang w:val="tr-TR"/>
        </w:rPr>
        <w:t xml:space="preserve"> değerlerinin birbirine eşit çıkması istenmez; bu durum, altın kesit formülünde çok nadir de olsa sayısal yuvarlamalarla meydana gelebilir. Böyle bir durumda algoritma, </w:t>
      </w:r>
      <m:oMath>
        <m:sSub>
          <m:sSubPr>
            <m:ctrlPr>
              <w:rPr>
                <w:rFonts w:ascii="Cambria Math" w:hAnsi="Cambria Math" w:cs="Palatino Linotype"/>
                <w:i/>
                <w:lang w:val="tr-TR"/>
              </w:rPr>
            </m:ctrlPr>
          </m:sSubPr>
          <m:e>
            <m:r>
              <m:rPr/>
              <w:rPr>
                <w:rFonts w:ascii="Cambria Math" w:hAnsi="Cambria Math" w:cs="Palatino Linotype"/>
                <w:lang w:val="tr-TR"/>
              </w:rPr>
              <m:t>x</m:t>
            </m:r>
            <m:ctrlPr>
              <w:rPr>
                <w:rFonts w:ascii="Cambria Math" w:hAnsi="Cambria Math" w:cs="Palatino Linotype"/>
                <w:i/>
                <w:lang w:val="tr-TR"/>
              </w:rPr>
            </m:ctrlPr>
          </m:e>
          <m:sub>
            <m:r>
              <m:rPr/>
              <w:rPr>
                <w:rFonts w:ascii="Cambria Math" w:hAnsi="Cambria Math" w:cs="Palatino Linotype"/>
                <w:lang w:val="tr-TR"/>
              </w:rPr>
              <m:t>1</m:t>
            </m:r>
            <m:ctrlPr>
              <w:rPr>
                <w:rFonts w:ascii="Cambria Math" w:hAnsi="Cambria Math" w:cs="Palatino Linotype"/>
                <w:i/>
                <w:lang w:val="tr-TR"/>
              </w:rPr>
            </m:ctrlPr>
          </m:sub>
        </m:sSub>
      </m:oMath>
      <w:r>
        <w:rPr>
          <w:rFonts w:ascii="Palatino Linotype" w:hAnsi="Palatino Linotype" w:cs="Palatino Linotype"/>
          <w:lang w:val="tr-TR"/>
        </w:rPr>
        <w:t xml:space="preserve"> ve </w:t>
      </w:r>
      <m:oMath>
        <m:sSub>
          <m:sSubPr>
            <m:ctrlPr>
              <w:rPr>
                <w:rFonts w:ascii="Cambria Math" w:hAnsi="Cambria Math" w:cs="Palatino Linotype"/>
                <w:i/>
                <w:lang w:val="tr-TR"/>
              </w:rPr>
            </m:ctrlPr>
          </m:sSubPr>
          <m:e>
            <m:r>
              <m:rPr/>
              <w:rPr>
                <w:rFonts w:ascii="Cambria Math" w:hAnsi="Cambria Math" w:cs="Palatino Linotype"/>
                <w:lang w:val="tr-TR"/>
              </w:rPr>
              <m:t>x</m:t>
            </m:r>
            <m:ctrlPr>
              <w:rPr>
                <w:rFonts w:ascii="Cambria Math" w:hAnsi="Cambria Math" w:cs="Palatino Linotype"/>
                <w:i/>
                <w:lang w:val="tr-TR"/>
              </w:rPr>
            </m:ctrlPr>
          </m:e>
          <m:sub>
            <m:r>
              <m:rPr/>
              <w:rPr>
                <w:rFonts w:ascii="Cambria Math" w:hAnsi="Cambria Math" w:cs="Palatino Linotype"/>
                <w:lang w:val="tr-TR"/>
              </w:rPr>
              <m:t>2</m:t>
            </m:r>
            <m:ctrlPr>
              <w:rPr>
                <w:rFonts w:ascii="Cambria Math" w:hAnsi="Cambria Math" w:cs="Palatino Linotype"/>
                <w:i/>
                <w:lang w:val="tr-TR"/>
              </w:rPr>
            </m:ctrlPr>
          </m:sub>
        </m:sSub>
      </m:oMath>
      <w:r>
        <w:rPr>
          <w:rFonts w:ascii="Palatino Linotype" w:hAnsi="Palatino Linotype" w:cs="Palatino Linotype"/>
          <w:lang w:val="tr-TR"/>
        </w:rPr>
        <w:t xml:space="preserve">’yi yeniden rastgele (örneğin </w:t>
      </w:r>
      <m:oMath>
        <m:r>
          <m:rPr/>
          <w:rPr>
            <w:rFonts w:ascii="Cambria Math" w:hAnsi="Cambria Math" w:cs="Palatino Linotype"/>
            <w:lang w:val="tr-TR"/>
          </w:rPr>
          <m:t>0</m:t>
        </m:r>
      </m:oMath>
      <w:r>
        <w:rPr>
          <w:rFonts w:ascii="Palatino Linotype" w:hAnsi="Palatino Linotype" w:cs="Palatino Linotype"/>
          <w:lang w:val="tr-TR"/>
        </w:rPr>
        <w:t xml:space="preserve">, </w:t>
      </w:r>
      <m:oMath>
        <m:r>
          <m:rPr>
            <m:sty m:val="p"/>
          </m:rPr>
          <w:rPr>
            <w:rFonts w:ascii="Cambria Math" w:hAnsi="Cambria Math" w:cs="Palatino Linotype"/>
            <w:lang w:val="tr-TR"/>
          </w:rPr>
          <m:t>π</m:t>
        </m:r>
      </m:oMath>
      <w:r>
        <w:rPr>
          <w:rFonts w:ascii="Palatino Linotype" w:hAnsi="Palatino Linotype" w:cs="Palatino Linotype"/>
          <w:lang w:val="tr-TR"/>
        </w:rPr>
        <w:t xml:space="preserve">aralığında farklı) değerlere çekip formül (14) ile </w:t>
      </w:r>
      <w:r>
        <w:rPr>
          <w:rStyle w:val="92"/>
          <w:rFonts w:ascii="Palatino Linotype" w:hAnsi="Palatino Linotype" w:cs="Palatino Linotype"/>
          <w:lang w:val="tr-TR"/>
        </w:rPr>
        <w:t>yeniden hesaplar.</w:t>
      </w:r>
      <w:r>
        <w:rPr>
          <w:rFonts w:ascii="Palatino Linotype" w:hAnsi="Palatino Linotype" w:cs="Palatino Linotype"/>
          <w:lang w:val="tr-TR"/>
        </w:rPr>
        <w:t xml:space="preserve"> Bu sayede güncelleme formülünde payda sıfır olması gibi istenmeyen durumlardan kaçınılır. Altın oran katsayılarının başarılı bir şekilde uygulanmasıyla, Gold-SA sözde kodunda her iterasyon sonunda arama aralığının daralması sağlanmış olur (orijinal makalede algoritmanın tam sözde kodu bu adımlarla verilmiştir).</w:t>
      </w:r>
    </w:p>
    <w:p w14:paraId="7C00A5CD">
      <w:pPr>
        <w:pStyle w:val="4"/>
        <w:rPr>
          <w:rFonts w:hint="default"/>
          <w:lang w:val="tr-TR"/>
        </w:rPr>
        <w:sectPr>
          <w:type w:val="continuous"/>
          <w:pgSz w:w="11906" w:h="16838"/>
          <w:pgMar w:top="1440" w:right="1800" w:bottom="1440" w:left="1800" w:header="720" w:footer="720" w:gutter="0"/>
          <w:cols w:space="720" w:num="1"/>
          <w:docGrid w:linePitch="360" w:charSpace="0"/>
        </w:sectPr>
      </w:pPr>
      <w:r>
        <w:rPr>
          <w:rFonts w:hint="default" w:ascii="Palatino Linotype" w:hAnsi="Palatino Linotype" w:cs="Palatino Linotype"/>
          <w:lang w:val="tr-TR"/>
        </w:rPr>
        <w:t>Gold-SA Sözdekodu ve Akış Diyagram</w:t>
      </w:r>
    </w:p>
    <w:p w14:paraId="3FE5A721">
      <w:pPr>
        <w:tabs>
          <w:tab w:val="left" w:pos="720"/>
        </w:tabs>
        <w:spacing w:beforeAutospacing="1" w:afterAutospacing="1"/>
        <w:rPr>
          <w:lang w:val="tr-TR"/>
        </w:rPr>
        <w:sectPr>
          <w:type w:val="continuous"/>
          <w:pgSz w:w="11906" w:h="16838"/>
          <w:pgMar w:top="1440" w:right="1800" w:bottom="1440" w:left="1800" w:header="720" w:footer="720" w:gutter="0"/>
          <w:cols w:space="425" w:num="1"/>
          <w:docGrid w:linePitch="360" w:charSpace="0"/>
        </w:sectPr>
      </w:pPr>
      <w:r>
        <w:rPr>
          <w:sz w:val="26"/>
          <w:lang w:val="tr-TR"/>
        </w:rPr>
        <mc:AlternateContent>
          <mc:Choice Requires="wps">
            <w:drawing>
              <wp:inline distT="0" distB="0" distL="114300" distR="114300">
                <wp:extent cx="5360670" cy="3975100"/>
                <wp:effectExtent l="4445" t="4445" r="14605" b="13335"/>
                <wp:docPr id="21" name="Text Box 21"/>
                <wp:cNvGraphicFramePr/>
                <a:graphic xmlns:a="http://schemas.openxmlformats.org/drawingml/2006/main">
                  <a:graphicData uri="http://schemas.microsoft.com/office/word/2010/wordprocessingShape">
                    <wps:wsp>
                      <wps:cNvSpPr txBox="1"/>
                      <wps:spPr>
                        <a:xfrm>
                          <a:off x="1125855" y="8343265"/>
                          <a:ext cx="5360670" cy="3975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8BCA38">
                            <w:pPr>
                              <w:rPr>
                                <w:rFonts w:ascii="Cascadia Code" w:hAnsi="Cascadia Code" w:cs="Cascadia Code"/>
                                <w:sz w:val="16"/>
                                <w:szCs w:val="16"/>
                                <w:lang w:val="tr-TR"/>
                              </w:rPr>
                            </w:pPr>
                            <w:r>
                              <w:rPr>
                                <w:rFonts w:ascii="Cascadia Code" w:hAnsi="Cascadia Code" w:cs="Cascadia Code"/>
                                <w:sz w:val="16"/>
                                <w:szCs w:val="16"/>
                                <w:lang w:val="tr-TR"/>
                              </w:rPr>
                              <w:t xml:space="preserve">1.  Randomly generate the initial population V with Equation 2            </w:t>
                            </w:r>
                          </w:p>
                          <w:p w14:paraId="32D9B05E">
                            <w:pPr>
                              <w:rPr>
                                <w:rFonts w:ascii="Cascadia Code" w:hAnsi="Cascadia Code" w:cs="Cascadia Code"/>
                                <w:sz w:val="16"/>
                                <w:szCs w:val="16"/>
                                <w:lang w:val="tr-TR"/>
                              </w:rPr>
                            </w:pPr>
                            <w:r>
                              <w:rPr>
                                <w:rFonts w:ascii="Cascadia Code" w:hAnsi="Cascadia Code" w:cs="Cascadia Code"/>
                                <w:sz w:val="16"/>
                                <w:szCs w:val="16"/>
                                <w:lang w:val="tr-TR"/>
                              </w:rPr>
                              <w:t>2.  Calculate the fitness f(V(i , *)) of all search agents</w:t>
                            </w:r>
                          </w:p>
                          <w:p w14:paraId="644FE0CF">
                            <w:pPr>
                              <w:rPr>
                                <w:rFonts w:ascii="Cascadia Code" w:hAnsi="Cascadia Code" w:cs="Cascadia Code"/>
                                <w:sz w:val="16"/>
                                <w:szCs w:val="16"/>
                                <w:lang w:val="tr-TR"/>
                              </w:rPr>
                            </w:pPr>
                            <w:r>
                              <w:rPr>
                                <w:rFonts w:ascii="Cascadia Code" w:hAnsi="Cascadia Code" w:cs="Cascadia Code"/>
                                <w:sz w:val="16"/>
                                <w:szCs w:val="16"/>
                                <w:lang w:val="tr-TR"/>
                              </w:rPr>
                              <w:t>3.  Find the best search agent and assign its vector to D(j) ← target value</w:t>
                            </w:r>
                          </w:p>
                          <w:p w14:paraId="67705D28">
                            <w:pPr>
                              <w:rPr>
                                <w:rFonts w:ascii="Cascadia Code" w:hAnsi="Cascadia Code" w:cs="Cascadia Code"/>
                                <w:sz w:val="16"/>
                                <w:szCs w:val="16"/>
                                <w:lang w:val="tr-TR"/>
                              </w:rPr>
                            </w:pPr>
                            <w:r>
                              <w:rPr>
                                <w:rFonts w:ascii="Cascadia Code" w:hAnsi="Cascadia Code" w:cs="Cascadia Code"/>
                                <w:sz w:val="16"/>
                                <w:szCs w:val="16"/>
                                <w:lang w:val="tr-TR"/>
                              </w:rPr>
                              <w:t xml:space="preserve">4.  </w:t>
                            </w:r>
                            <w:r>
                              <w:rPr>
                                <w:rFonts w:ascii="Cascadia Code" w:hAnsi="Cascadia Code" w:cs="Cascadia Code"/>
                                <w:color w:val="C00000"/>
                                <w:sz w:val="16"/>
                                <w:szCs w:val="16"/>
                                <w:lang w:val="tr-TR"/>
                              </w:rPr>
                              <w:t xml:space="preserve">while </w:t>
                            </w:r>
                            <w:r>
                              <w:rPr>
                                <w:rFonts w:ascii="Cascadia Code" w:hAnsi="Cascadia Code" w:cs="Cascadia Code"/>
                                <w:sz w:val="16"/>
                                <w:szCs w:val="16"/>
                                <w:lang w:val="tr-TR"/>
                              </w:rPr>
                              <w:t>maximum number of iterations</w:t>
                            </w:r>
                          </w:p>
                          <w:p w14:paraId="5CB2C050">
                            <w:pPr>
                              <w:rPr>
                                <w:rFonts w:ascii="Cascadia Code" w:hAnsi="Cascadia Code" w:cs="Cascadia Code"/>
                                <w:sz w:val="16"/>
                                <w:szCs w:val="16"/>
                                <w:lang w:val="tr-TR"/>
                              </w:rPr>
                            </w:pPr>
                            <w:r>
                              <w:rPr>
                                <w:rFonts w:ascii="Cascadia Code" w:hAnsi="Cascadia Code" w:cs="Cascadia Code"/>
                                <w:sz w:val="16"/>
                                <w:szCs w:val="16"/>
                                <w:lang w:val="tr-TR"/>
                              </w:rPr>
                              <w:t xml:space="preserve">5.      </w:t>
                            </w:r>
                            <w:r>
                              <w:rPr>
                                <w:rFonts w:ascii="Cascadia Code" w:hAnsi="Cascadia Code" w:cs="Cascadia Code"/>
                                <w:color w:val="C00000"/>
                                <w:sz w:val="16"/>
                                <w:szCs w:val="16"/>
                                <w:lang w:val="tr-TR"/>
                              </w:rPr>
                              <w:t xml:space="preserve">for </w:t>
                            </w:r>
                            <w:r>
                              <w:rPr>
                                <w:rFonts w:ascii="Cascadia Code" w:hAnsi="Cascadia Code" w:cs="Cascadia Code"/>
                                <w:sz w:val="16"/>
                                <w:szCs w:val="16"/>
                                <w:lang w:val="tr-TR"/>
                              </w:rPr>
                              <w:t xml:space="preserve">i = 1 to N   do           </w:t>
                            </w:r>
                          </w:p>
                          <w:p w14:paraId="5088B5C5">
                            <w:pPr>
                              <w:rPr>
                                <w:rFonts w:ascii="Cascadia Code" w:hAnsi="Cascadia Code" w:cs="Cascadia Code"/>
                                <w:sz w:val="16"/>
                                <w:szCs w:val="16"/>
                                <w:lang w:val="tr-TR"/>
                              </w:rPr>
                            </w:pPr>
                            <w:r>
                              <w:rPr>
                                <w:rFonts w:ascii="Cascadia Code" w:hAnsi="Cascadia Code" w:cs="Cascadia Code"/>
                                <w:sz w:val="16"/>
                                <w:szCs w:val="16"/>
                                <w:lang w:val="tr-TR"/>
                              </w:rPr>
                              <w:t xml:space="preserve">6.          r  ← rand(0,1)            </w:t>
                            </w:r>
                          </w:p>
                          <w:p w14:paraId="27B2384F">
                            <w:pPr>
                              <w:rPr>
                                <w:rFonts w:ascii="Cascadia Code" w:hAnsi="Cascadia Code" w:cs="Cascadia Code"/>
                                <w:sz w:val="16"/>
                                <w:szCs w:val="16"/>
                                <w:lang w:val="tr-TR"/>
                              </w:rPr>
                            </w:pPr>
                            <w:r>
                              <w:rPr>
                                <w:rFonts w:ascii="Cascadia Code" w:hAnsi="Cascadia Code" w:cs="Cascadia Code"/>
                                <w:sz w:val="16"/>
                                <w:szCs w:val="16"/>
                                <w:lang w:val="tr-TR"/>
                              </w:rPr>
                              <w:t>7.          r1 ← 2 π * r</w:t>
                            </w:r>
                          </w:p>
                          <w:p w14:paraId="7B26FE32">
                            <w:pPr>
                              <w:rPr>
                                <w:rFonts w:ascii="Cascadia Code" w:hAnsi="Cascadia Code" w:cs="Cascadia Code"/>
                                <w:sz w:val="16"/>
                                <w:szCs w:val="16"/>
                                <w:lang w:val="tr-TR"/>
                              </w:rPr>
                            </w:pPr>
                            <w:r>
                              <w:rPr>
                                <w:rFonts w:ascii="Cascadia Code" w:hAnsi="Cascadia Code" w:cs="Cascadia Code"/>
                                <w:sz w:val="16"/>
                                <w:szCs w:val="16"/>
                                <w:lang w:val="tr-TR"/>
                              </w:rPr>
                              <w:t>8.          r2 ← π  * r</w:t>
                            </w:r>
                          </w:p>
                          <w:p w14:paraId="21F2B9A7">
                            <w:pPr>
                              <w:rPr>
                                <w:rFonts w:ascii="Cascadia Code" w:hAnsi="Cascadia Code" w:cs="Cascadia Code"/>
                                <w:sz w:val="16"/>
                                <w:szCs w:val="16"/>
                                <w:lang w:val="tr-TR"/>
                              </w:rPr>
                            </w:pPr>
                            <w:r>
                              <w:rPr>
                                <w:rFonts w:ascii="Cascadia Code" w:hAnsi="Cascadia Code" w:cs="Cascadia Code"/>
                                <w:sz w:val="16"/>
                                <w:szCs w:val="16"/>
                                <w:lang w:val="tr-TR"/>
                              </w:rPr>
                              <w:t xml:space="preserve">9.          </w:t>
                            </w:r>
                            <w:r>
                              <w:rPr>
                                <w:rFonts w:ascii="Cascadia Code" w:hAnsi="Cascadia Code" w:cs="Cascadia Code"/>
                                <w:color w:val="C00000"/>
                                <w:sz w:val="16"/>
                                <w:szCs w:val="16"/>
                                <w:lang w:val="tr-TR"/>
                              </w:rPr>
                              <w:t xml:space="preserve">for </w:t>
                            </w:r>
                            <w:r>
                              <w:rPr>
                                <w:rFonts w:ascii="Cascadia Code" w:hAnsi="Cascadia Code" w:cs="Cascadia Code"/>
                                <w:sz w:val="16"/>
                                <w:szCs w:val="16"/>
                                <w:lang w:val="tr-TR"/>
                              </w:rPr>
                              <w:t xml:space="preserve">j = 1 to D   do            </w:t>
                            </w:r>
                          </w:p>
                          <w:p w14:paraId="77C90E50">
                            <w:pPr>
                              <w:rPr>
                                <w:rFonts w:ascii="Cascadia Code" w:hAnsi="Cascadia Code" w:cs="Cascadia Code"/>
                                <w:sz w:val="16"/>
                                <w:szCs w:val="16"/>
                                <w:lang w:val="tr-TR"/>
                              </w:rPr>
                            </w:pPr>
                            <w:r>
                              <w:rPr>
                                <w:rFonts w:ascii="Cascadia Code" w:hAnsi="Cascadia Code" w:cs="Cascadia Code"/>
                                <w:sz w:val="16"/>
                                <w:szCs w:val="16"/>
                                <w:lang w:val="tr-TR"/>
                              </w:rPr>
                              <w:t>10.             V(i , j) ← V(i , j) * |sin(r1)| – r2 * sin(r1) * | x1 * D(j) – x2 * V(i , j) |</w:t>
                            </w:r>
                          </w:p>
                          <w:p w14:paraId="7736FA50">
                            <w:pPr>
                              <w:rPr>
                                <w:rFonts w:ascii="Cascadia Code" w:hAnsi="Cascadia Code" w:cs="Cascadia Code"/>
                                <w:sz w:val="16"/>
                                <w:szCs w:val="16"/>
                                <w:lang w:val="tr-TR"/>
                              </w:rPr>
                            </w:pPr>
                            <w:r>
                              <w:rPr>
                                <w:rFonts w:ascii="Cascadia Code" w:hAnsi="Cascadia Code" w:cs="Cascadia Code"/>
                                <w:sz w:val="16"/>
                                <w:szCs w:val="16"/>
                                <w:lang w:val="tr-TR"/>
                              </w:rPr>
                              <w:t xml:space="preserve">11.         </w:t>
                            </w:r>
                            <w:r>
                              <w:rPr>
                                <w:rFonts w:ascii="Cascadia Code" w:hAnsi="Cascadia Code" w:cs="Cascadia Code"/>
                                <w:color w:val="C00000"/>
                                <w:sz w:val="16"/>
                                <w:szCs w:val="16"/>
                                <w:lang w:val="tr-TR"/>
                              </w:rPr>
                              <w:t>end for</w:t>
                            </w:r>
                          </w:p>
                          <w:p w14:paraId="132DB498">
                            <w:pPr>
                              <w:rPr>
                                <w:rFonts w:ascii="Cascadia Code" w:hAnsi="Cascadia Code" w:cs="Cascadia Code"/>
                                <w:sz w:val="16"/>
                                <w:szCs w:val="16"/>
                                <w:lang w:val="tr-TR"/>
                              </w:rPr>
                            </w:pPr>
                            <w:r>
                              <w:rPr>
                                <w:rFonts w:ascii="Cascadia Code" w:hAnsi="Cascadia Code" w:cs="Cascadia Code"/>
                                <w:sz w:val="16"/>
                                <w:szCs w:val="16"/>
                                <w:lang w:val="tr-TR"/>
                              </w:rPr>
                              <w:t xml:space="preserve">12.     </w:t>
                            </w:r>
                            <w:r>
                              <w:rPr>
                                <w:rFonts w:ascii="Cascadia Code" w:hAnsi="Cascadia Code" w:cs="Cascadia Code"/>
                                <w:color w:val="C00000"/>
                                <w:sz w:val="16"/>
                                <w:szCs w:val="16"/>
                                <w:lang w:val="tr-TR"/>
                              </w:rPr>
                              <w:t>end for</w:t>
                            </w:r>
                          </w:p>
                          <w:p w14:paraId="5B75E37D">
                            <w:pPr>
                              <w:rPr>
                                <w:rFonts w:ascii="Cascadia Code" w:hAnsi="Cascadia Code" w:cs="Cascadia Code"/>
                                <w:sz w:val="16"/>
                                <w:szCs w:val="16"/>
                                <w:lang w:val="tr-TR"/>
                              </w:rPr>
                            </w:pPr>
                            <w:r>
                              <w:rPr>
                                <w:rFonts w:ascii="Cascadia Code" w:hAnsi="Cascadia Code" w:cs="Cascadia Code"/>
                                <w:sz w:val="16"/>
                                <w:szCs w:val="16"/>
                                <w:lang w:val="tr-TR"/>
                              </w:rPr>
                              <w:t>13.     Find the best solution in V and assign it to D(j) as the new target value</w:t>
                            </w:r>
                          </w:p>
                          <w:p w14:paraId="54A51C0F">
                            <w:pPr>
                              <w:rPr>
                                <w:rFonts w:ascii="Cascadia Code" w:hAnsi="Cascadia Code" w:cs="Cascadia Code"/>
                                <w:sz w:val="16"/>
                                <w:szCs w:val="16"/>
                                <w:lang w:val="tr-TR"/>
                              </w:rPr>
                            </w:pPr>
                            <w:r>
                              <w:rPr>
                                <w:rFonts w:ascii="Cascadia Code" w:hAnsi="Cascadia Code" w:cs="Cascadia Code"/>
                                <w:sz w:val="16"/>
                                <w:szCs w:val="16"/>
                                <w:lang w:val="tr-TR"/>
                              </w:rPr>
                              <w:t xml:space="preserve">14.     </w:t>
                            </w:r>
                            <w:r>
                              <w:rPr>
                                <w:rFonts w:ascii="Cascadia Code" w:hAnsi="Cascadia Code" w:cs="Cascadia Code"/>
                                <w:color w:val="C00000"/>
                                <w:sz w:val="16"/>
                                <w:szCs w:val="16"/>
                                <w:lang w:val="tr-TR"/>
                              </w:rPr>
                              <w:t xml:space="preserve">for </w:t>
                            </w:r>
                            <w:r>
                              <w:rPr>
                                <w:rFonts w:ascii="Cascadia Code" w:hAnsi="Cascadia Code" w:cs="Cascadia Code"/>
                                <w:sz w:val="16"/>
                                <w:szCs w:val="16"/>
                                <w:lang w:val="tr-TR"/>
                              </w:rPr>
                              <w:t xml:space="preserve">j = 1 to D do                </w:t>
                            </w:r>
                          </w:p>
                          <w:p w14:paraId="5D3249A2">
                            <w:pPr>
                              <w:rPr>
                                <w:rFonts w:ascii="Cascadia Code" w:hAnsi="Cascadia Code" w:cs="Cascadia Code"/>
                                <w:sz w:val="16"/>
                                <w:szCs w:val="16"/>
                                <w:lang w:val="tr-TR"/>
                              </w:rPr>
                            </w:pPr>
                            <w:r>
                              <w:rPr>
                                <w:rFonts w:ascii="Cascadia Code" w:hAnsi="Cascadia Code" w:cs="Cascadia Code"/>
                                <w:sz w:val="16"/>
                                <w:szCs w:val="16"/>
                                <w:lang w:val="tr-TR"/>
                              </w:rPr>
                              <w:t xml:space="preserve">15.         </w:t>
                            </w:r>
                            <w:r>
                              <w:rPr>
                                <w:rFonts w:ascii="Cascadia Code" w:hAnsi="Cascadia Code" w:cs="Cascadia Code"/>
                                <w:color w:val="C00000"/>
                                <w:sz w:val="16"/>
                                <w:szCs w:val="16"/>
                                <w:lang w:val="tr-TR"/>
                              </w:rPr>
                              <w:t xml:space="preserve">if  </w:t>
                            </w:r>
                            <w:r>
                              <w:rPr>
                                <w:rFonts w:ascii="Cascadia Code" w:hAnsi="Cascadia Code" w:cs="Cascadia Code"/>
                                <w:sz w:val="16"/>
                                <w:szCs w:val="16"/>
                                <w:lang w:val="tr-TR"/>
                              </w:rPr>
                              <w:t xml:space="preserve">V(i* , j) &lt; D(j) then  </w:t>
                            </w:r>
                          </w:p>
                          <w:p w14:paraId="6D3FB20D">
                            <w:pPr>
                              <w:rPr>
                                <w:rFonts w:ascii="Cascadia Code" w:hAnsi="Cascadia Code" w:cs="Cascadia Code"/>
                                <w:sz w:val="16"/>
                                <w:szCs w:val="16"/>
                                <w:lang w:val="tr-TR"/>
                              </w:rPr>
                            </w:pPr>
                            <w:r>
                              <w:rPr>
                                <w:rFonts w:ascii="Cascadia Code" w:hAnsi="Cascadia Code" w:cs="Cascadia Code"/>
                                <w:sz w:val="16"/>
                                <w:szCs w:val="16"/>
                                <w:lang w:val="tr-TR"/>
                              </w:rPr>
                              <w:t>16.             b ← x2 ;    x2 ← x1</w:t>
                            </w:r>
                          </w:p>
                          <w:p w14:paraId="3F9E93A2">
                            <w:pPr>
                              <w:rPr>
                                <w:rFonts w:ascii="Cascadia Code" w:hAnsi="Cascadia Code" w:cs="Cascadia Code"/>
                                <w:sz w:val="16"/>
                                <w:szCs w:val="16"/>
                                <w:lang w:val="tr-TR"/>
                              </w:rPr>
                            </w:pPr>
                            <w:r>
                              <w:rPr>
                                <w:rFonts w:ascii="Cascadia Code" w:hAnsi="Cascadia Code" w:cs="Cascadia Code"/>
                                <w:sz w:val="16"/>
                                <w:szCs w:val="16"/>
                                <w:lang w:val="tr-TR"/>
                              </w:rPr>
                              <w:t>17.             x1 ← a * τ + b * (1 – τ)</w:t>
                            </w:r>
                          </w:p>
                          <w:p w14:paraId="419291E2">
                            <w:pPr>
                              <w:rPr>
                                <w:rFonts w:ascii="Cascadia Code" w:hAnsi="Cascadia Code" w:cs="Cascadia Code"/>
                                <w:sz w:val="16"/>
                                <w:szCs w:val="16"/>
                                <w:lang w:val="tr-TR"/>
                              </w:rPr>
                            </w:pPr>
                            <w:r>
                              <w:rPr>
                                <w:rFonts w:ascii="Cascadia Code" w:hAnsi="Cascadia Code" w:cs="Cascadia Code"/>
                                <w:sz w:val="16"/>
                                <w:szCs w:val="16"/>
                                <w:lang w:val="tr-TR"/>
                              </w:rPr>
                              <w:t xml:space="preserve">18.         </w:t>
                            </w:r>
                            <w:r>
                              <w:rPr>
                                <w:rFonts w:ascii="Cascadia Code" w:hAnsi="Cascadia Code" w:cs="Cascadia Code"/>
                                <w:color w:val="C00000"/>
                                <w:sz w:val="16"/>
                                <w:szCs w:val="16"/>
                                <w:lang w:val="tr-TR"/>
                              </w:rPr>
                              <w:t xml:space="preserve">else                       </w:t>
                            </w:r>
                          </w:p>
                          <w:p w14:paraId="2EF35163">
                            <w:pPr>
                              <w:rPr>
                                <w:rFonts w:ascii="Cascadia Code" w:hAnsi="Cascadia Code" w:cs="Cascadia Code"/>
                                <w:sz w:val="16"/>
                                <w:szCs w:val="16"/>
                                <w:lang w:val="tr-TR"/>
                              </w:rPr>
                            </w:pPr>
                            <w:r>
                              <w:rPr>
                                <w:rFonts w:ascii="Cascadia Code" w:hAnsi="Cascadia Code" w:cs="Cascadia Code"/>
                                <w:sz w:val="16"/>
                                <w:szCs w:val="16"/>
                                <w:lang w:val="tr-TR"/>
                              </w:rPr>
                              <w:t>19.             a ← x1 ;    x1 ← x2</w:t>
                            </w:r>
                          </w:p>
                          <w:p w14:paraId="478604FA">
                            <w:pPr>
                              <w:rPr>
                                <w:rFonts w:ascii="Cascadia Code" w:hAnsi="Cascadia Code" w:cs="Cascadia Code"/>
                                <w:sz w:val="16"/>
                                <w:szCs w:val="16"/>
                                <w:lang w:val="tr-TR"/>
                              </w:rPr>
                            </w:pPr>
                            <w:r>
                              <w:rPr>
                                <w:rFonts w:ascii="Cascadia Code" w:hAnsi="Cascadia Code" w:cs="Cascadia Code"/>
                                <w:sz w:val="16"/>
                                <w:szCs w:val="16"/>
                                <w:lang w:val="tr-TR"/>
                              </w:rPr>
                              <w:t>20.             x2 ← a * (1 – τ) + b * τ</w:t>
                            </w:r>
                          </w:p>
                          <w:p w14:paraId="7B79C5A1">
                            <w:pPr>
                              <w:rPr>
                                <w:rFonts w:ascii="Cascadia Code" w:hAnsi="Cascadia Code" w:cs="Cascadia Code"/>
                                <w:sz w:val="16"/>
                                <w:szCs w:val="16"/>
                                <w:lang w:val="tr-TR"/>
                              </w:rPr>
                            </w:pPr>
                            <w:r>
                              <w:rPr>
                                <w:rFonts w:ascii="Cascadia Code" w:hAnsi="Cascadia Code" w:cs="Cascadia Code"/>
                                <w:sz w:val="16"/>
                                <w:szCs w:val="16"/>
                                <w:lang w:val="tr-TR"/>
                              </w:rPr>
                              <w:t xml:space="preserve">21.         </w:t>
                            </w:r>
                            <w:r>
                              <w:rPr>
                                <w:rFonts w:ascii="Cascadia Code" w:hAnsi="Cascadia Code" w:cs="Cascadia Code"/>
                                <w:color w:val="C00000"/>
                                <w:sz w:val="16"/>
                                <w:szCs w:val="16"/>
                                <w:lang w:val="tr-TR"/>
                              </w:rPr>
                              <w:t>end if</w:t>
                            </w:r>
                          </w:p>
                          <w:p w14:paraId="099FB764">
                            <w:pPr>
                              <w:rPr>
                                <w:rFonts w:ascii="Cascadia Code" w:hAnsi="Cascadia Code" w:cs="Cascadia Code"/>
                                <w:sz w:val="16"/>
                                <w:szCs w:val="16"/>
                                <w:lang w:val="tr-TR"/>
                              </w:rPr>
                            </w:pPr>
                            <w:r>
                              <w:rPr>
                                <w:rFonts w:ascii="Cascadia Code" w:hAnsi="Cascadia Code" w:cs="Cascadia Code"/>
                                <w:sz w:val="16"/>
                                <w:szCs w:val="16"/>
                                <w:lang w:val="tr-TR"/>
                              </w:rPr>
                              <w:t xml:space="preserve">22.         </w:t>
                            </w:r>
                            <w:r>
                              <w:rPr>
                                <w:rFonts w:ascii="Cascadia Code" w:hAnsi="Cascadia Code" w:cs="Cascadia Code"/>
                                <w:color w:val="C00000"/>
                                <w:sz w:val="16"/>
                                <w:szCs w:val="16"/>
                                <w:lang w:val="tr-TR"/>
                              </w:rPr>
                              <w:t xml:space="preserve">if  </w:t>
                            </w:r>
                            <w:r>
                              <w:rPr>
                                <w:rFonts w:ascii="Cascadia Code" w:hAnsi="Cascadia Code" w:cs="Cascadia Code"/>
                                <w:sz w:val="16"/>
                                <w:szCs w:val="16"/>
                                <w:lang w:val="tr-TR"/>
                              </w:rPr>
                              <w:t xml:space="preserve">x1 == x2   then  </w:t>
                            </w:r>
                          </w:p>
                          <w:p w14:paraId="4F4B1B38">
                            <w:pPr>
                              <w:rPr>
                                <w:rFonts w:ascii="Cascadia Code" w:hAnsi="Cascadia Code" w:cs="Cascadia Code"/>
                                <w:sz w:val="16"/>
                                <w:szCs w:val="16"/>
                                <w:lang w:val="tr-TR"/>
                              </w:rPr>
                            </w:pPr>
                            <w:r>
                              <w:rPr>
                                <w:rFonts w:ascii="Cascadia Code" w:hAnsi="Cascadia Code" w:cs="Cascadia Code"/>
                                <w:sz w:val="16"/>
                                <w:szCs w:val="16"/>
                                <w:lang w:val="tr-TR"/>
                              </w:rPr>
                              <w:t>23.             a, b ← rand(0, π), rand(0, –π)</w:t>
                            </w:r>
                          </w:p>
                          <w:p w14:paraId="0F600D69">
                            <w:pPr>
                              <w:rPr>
                                <w:rFonts w:ascii="Cascadia Code" w:hAnsi="Cascadia Code" w:cs="Cascadia Code"/>
                                <w:sz w:val="16"/>
                                <w:szCs w:val="16"/>
                                <w:lang w:val="tr-TR"/>
                              </w:rPr>
                            </w:pPr>
                            <w:r>
                              <w:rPr>
                                <w:rFonts w:ascii="Cascadia Code" w:hAnsi="Cascadia Code" w:cs="Cascadia Code"/>
                                <w:sz w:val="16"/>
                                <w:szCs w:val="16"/>
                                <w:lang w:val="tr-TR"/>
                              </w:rPr>
                              <w:t>24.             x1 ← a * τ + b * (1 – τ)</w:t>
                            </w:r>
                          </w:p>
                          <w:p w14:paraId="72EF355B">
                            <w:pPr>
                              <w:rPr>
                                <w:rFonts w:ascii="Cascadia Code" w:hAnsi="Cascadia Code" w:cs="Cascadia Code"/>
                                <w:sz w:val="16"/>
                                <w:szCs w:val="16"/>
                                <w:lang w:val="tr-TR"/>
                              </w:rPr>
                            </w:pPr>
                            <w:r>
                              <w:rPr>
                                <w:rFonts w:ascii="Cascadia Code" w:hAnsi="Cascadia Code" w:cs="Cascadia Code"/>
                                <w:sz w:val="16"/>
                                <w:szCs w:val="16"/>
                                <w:lang w:val="tr-TR"/>
                              </w:rPr>
                              <w:t>25.             x2 ← a * (1 – τ) + b * τ</w:t>
                            </w:r>
                          </w:p>
                          <w:p w14:paraId="5DDED772">
                            <w:pPr>
                              <w:rPr>
                                <w:rFonts w:ascii="Cascadia Code" w:hAnsi="Cascadia Code" w:cs="Cascadia Code"/>
                                <w:sz w:val="16"/>
                                <w:szCs w:val="16"/>
                                <w:lang w:val="tr-TR"/>
                              </w:rPr>
                            </w:pPr>
                            <w:r>
                              <w:rPr>
                                <w:rFonts w:ascii="Cascadia Code" w:hAnsi="Cascadia Code" w:cs="Cascadia Code"/>
                                <w:sz w:val="16"/>
                                <w:szCs w:val="16"/>
                                <w:lang w:val="tr-TR"/>
                              </w:rPr>
                              <w:t xml:space="preserve">26.         </w:t>
                            </w:r>
                            <w:r>
                              <w:rPr>
                                <w:rFonts w:ascii="Cascadia Code" w:hAnsi="Cascadia Code" w:cs="Cascadia Code"/>
                                <w:color w:val="C00000"/>
                                <w:sz w:val="16"/>
                                <w:szCs w:val="16"/>
                                <w:lang w:val="tr-TR"/>
                              </w:rPr>
                              <w:t>end if</w:t>
                            </w:r>
                          </w:p>
                          <w:p w14:paraId="48FC2620">
                            <w:pPr>
                              <w:rPr>
                                <w:rFonts w:ascii="Cascadia Code" w:hAnsi="Cascadia Code" w:cs="Cascadia Code"/>
                                <w:sz w:val="16"/>
                                <w:szCs w:val="16"/>
                                <w:lang w:val="tr-TR"/>
                              </w:rPr>
                            </w:pPr>
                            <w:r>
                              <w:rPr>
                                <w:rFonts w:ascii="Cascadia Code" w:hAnsi="Cascadia Code" w:cs="Cascadia Code"/>
                                <w:sz w:val="16"/>
                                <w:szCs w:val="16"/>
                                <w:lang w:val="tr-TR"/>
                              </w:rPr>
                              <w:t xml:space="preserve">27.     </w:t>
                            </w:r>
                            <w:r>
                              <w:rPr>
                                <w:rFonts w:ascii="Cascadia Code" w:hAnsi="Cascadia Code" w:cs="Cascadia Code"/>
                                <w:color w:val="C00000"/>
                                <w:sz w:val="16"/>
                                <w:szCs w:val="16"/>
                                <w:lang w:val="tr-TR"/>
                              </w:rPr>
                              <w:t>end for</w:t>
                            </w:r>
                          </w:p>
                          <w:p w14:paraId="0C4F812E">
                            <w:pPr>
                              <w:rPr>
                                <w:rFonts w:ascii="Cascadia Code" w:hAnsi="Cascadia Code" w:cs="Cascadia Code"/>
                                <w:sz w:val="16"/>
                                <w:szCs w:val="16"/>
                                <w:lang w:val="tr-TR"/>
                              </w:rPr>
                            </w:pPr>
                            <w:r>
                              <w:rPr>
                                <w:rFonts w:ascii="Cascadia Code" w:hAnsi="Cascadia Code" w:cs="Cascadia Code"/>
                                <w:sz w:val="16"/>
                                <w:szCs w:val="16"/>
                                <w:lang w:val="tr-TR"/>
                              </w:rPr>
                              <w:t>28.     t ← t + 1</w:t>
                            </w:r>
                          </w:p>
                          <w:p w14:paraId="611B763C">
                            <w:pPr>
                              <w:rPr>
                                <w:rFonts w:ascii="Cascadia Code" w:hAnsi="Cascadia Code" w:cs="Cascadia Code"/>
                                <w:sz w:val="16"/>
                                <w:szCs w:val="16"/>
                                <w:lang w:val="tr-TR"/>
                              </w:rPr>
                            </w:pPr>
                            <w:r>
                              <w:rPr>
                                <w:rFonts w:ascii="Cascadia Code" w:hAnsi="Cascadia Code" w:cs="Cascadia Code"/>
                                <w:sz w:val="16"/>
                                <w:szCs w:val="16"/>
                                <w:lang w:val="tr-TR"/>
                              </w:rPr>
                              <w:t xml:space="preserve">29. </w:t>
                            </w:r>
                            <w:r>
                              <w:rPr>
                                <w:rFonts w:ascii="Cascadia Code" w:hAnsi="Cascadia Code" w:cs="Cascadia Code"/>
                                <w:color w:val="C00000"/>
                                <w:sz w:val="16"/>
                                <w:szCs w:val="16"/>
                                <w:lang w:val="tr-TR"/>
                              </w:rPr>
                              <w:t>end while</w:t>
                            </w:r>
                          </w:p>
                          <w:p w14:paraId="7593C24C">
                            <w:pPr>
                              <w:rPr>
                                <w:rFonts w:ascii="Cascadia Code" w:hAnsi="Cascadia Code" w:cs="Cascadia Code"/>
                                <w:sz w:val="16"/>
                                <w:szCs w:val="16"/>
                                <w:lang w:val="tr-TR"/>
                              </w:rPr>
                            </w:pPr>
                            <w:r>
                              <w:rPr>
                                <w:rFonts w:ascii="Cascadia Code" w:hAnsi="Cascadia Code" w:cs="Cascadia Code"/>
                                <w:sz w:val="16"/>
                                <w:szCs w:val="16"/>
                                <w:lang w:val="tr-TR"/>
                              </w:rPr>
                              <w:t xml:space="preserve">30. </w:t>
                            </w:r>
                            <w:r>
                              <w:rPr>
                                <w:rFonts w:ascii="Cascadia Code" w:hAnsi="Cascadia Code" w:cs="Cascadia Code"/>
                                <w:color w:val="C00000"/>
                                <w:sz w:val="16"/>
                                <w:szCs w:val="16"/>
                                <w:lang w:val="tr-TR"/>
                              </w:rPr>
                              <w:t>return</w:t>
                            </w:r>
                            <w:r>
                              <w:rPr>
                                <w:rFonts w:ascii="Cascadia Code" w:hAnsi="Cascadia Code" w:cs="Cascadia Code"/>
                                <w:sz w:val="16"/>
                                <w:szCs w:val="16"/>
                                <w:lang w:val="tr-TR"/>
                              </w:rPr>
                              <w:t xml:space="preserve">  {V} , best = f(D)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3pt;width:422.1pt;" fillcolor="#FFFFFF [3201]" filled="t" stroked="t" coordsize="21600,21600" o:gfxdata="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vZQQdMAAAAFAQAA&#10;DwAAAAAAAAABACAAAAAiAAAAZHJzL2Rvd25yZXYueG1sUEsBAhQAFAAAAAgAh07iQIPcv8xXAgAA&#10;xQQAAA4AAAAAAAAAAQAgAAAAIgEAAGRycy9lMm9Eb2MueG1sUEsFBgAAAAAGAAYAWQEAAOsFAAAA&#10;AA==&#10;">
                <v:fill on="t" focussize="0,0"/>
                <v:stroke weight="0.5pt" color="#000000 [3204]" joinstyle="round"/>
                <v:imagedata o:title=""/>
                <o:lock v:ext="edit" aspectratio="f"/>
                <v:textbox>
                  <w:txbxContent>
                    <w:p w14:paraId="698BCA38">
                      <w:pPr>
                        <w:rPr>
                          <w:rFonts w:ascii="Cascadia Code" w:hAnsi="Cascadia Code" w:cs="Cascadia Code"/>
                          <w:sz w:val="16"/>
                          <w:szCs w:val="16"/>
                          <w:lang w:val="tr-TR"/>
                        </w:rPr>
                      </w:pPr>
                      <w:r>
                        <w:rPr>
                          <w:rFonts w:ascii="Cascadia Code" w:hAnsi="Cascadia Code" w:cs="Cascadia Code"/>
                          <w:sz w:val="16"/>
                          <w:szCs w:val="16"/>
                          <w:lang w:val="tr-TR"/>
                        </w:rPr>
                        <w:t xml:space="preserve">1.  Randomly generate the initial population V with Equation 2            </w:t>
                      </w:r>
                    </w:p>
                    <w:p w14:paraId="32D9B05E">
                      <w:pPr>
                        <w:rPr>
                          <w:rFonts w:ascii="Cascadia Code" w:hAnsi="Cascadia Code" w:cs="Cascadia Code"/>
                          <w:sz w:val="16"/>
                          <w:szCs w:val="16"/>
                          <w:lang w:val="tr-TR"/>
                        </w:rPr>
                      </w:pPr>
                      <w:r>
                        <w:rPr>
                          <w:rFonts w:ascii="Cascadia Code" w:hAnsi="Cascadia Code" w:cs="Cascadia Code"/>
                          <w:sz w:val="16"/>
                          <w:szCs w:val="16"/>
                          <w:lang w:val="tr-TR"/>
                        </w:rPr>
                        <w:t>2.  Calculate the fitness f(V(i , *)) of all search agents</w:t>
                      </w:r>
                    </w:p>
                    <w:p w14:paraId="644FE0CF">
                      <w:pPr>
                        <w:rPr>
                          <w:rFonts w:ascii="Cascadia Code" w:hAnsi="Cascadia Code" w:cs="Cascadia Code"/>
                          <w:sz w:val="16"/>
                          <w:szCs w:val="16"/>
                          <w:lang w:val="tr-TR"/>
                        </w:rPr>
                      </w:pPr>
                      <w:r>
                        <w:rPr>
                          <w:rFonts w:ascii="Cascadia Code" w:hAnsi="Cascadia Code" w:cs="Cascadia Code"/>
                          <w:sz w:val="16"/>
                          <w:szCs w:val="16"/>
                          <w:lang w:val="tr-TR"/>
                        </w:rPr>
                        <w:t>3.  Find the best search agent and assign its vector to D(j) ← target value</w:t>
                      </w:r>
                    </w:p>
                    <w:p w14:paraId="67705D28">
                      <w:pPr>
                        <w:rPr>
                          <w:rFonts w:ascii="Cascadia Code" w:hAnsi="Cascadia Code" w:cs="Cascadia Code"/>
                          <w:sz w:val="16"/>
                          <w:szCs w:val="16"/>
                          <w:lang w:val="tr-TR"/>
                        </w:rPr>
                      </w:pPr>
                      <w:r>
                        <w:rPr>
                          <w:rFonts w:ascii="Cascadia Code" w:hAnsi="Cascadia Code" w:cs="Cascadia Code"/>
                          <w:sz w:val="16"/>
                          <w:szCs w:val="16"/>
                          <w:lang w:val="tr-TR"/>
                        </w:rPr>
                        <w:t xml:space="preserve">4.  </w:t>
                      </w:r>
                      <w:r>
                        <w:rPr>
                          <w:rFonts w:ascii="Cascadia Code" w:hAnsi="Cascadia Code" w:cs="Cascadia Code"/>
                          <w:color w:val="C00000"/>
                          <w:sz w:val="16"/>
                          <w:szCs w:val="16"/>
                          <w:lang w:val="tr-TR"/>
                        </w:rPr>
                        <w:t xml:space="preserve">while </w:t>
                      </w:r>
                      <w:r>
                        <w:rPr>
                          <w:rFonts w:ascii="Cascadia Code" w:hAnsi="Cascadia Code" w:cs="Cascadia Code"/>
                          <w:sz w:val="16"/>
                          <w:szCs w:val="16"/>
                          <w:lang w:val="tr-TR"/>
                        </w:rPr>
                        <w:t>maximum number of iterations</w:t>
                      </w:r>
                    </w:p>
                    <w:p w14:paraId="5CB2C050">
                      <w:pPr>
                        <w:rPr>
                          <w:rFonts w:ascii="Cascadia Code" w:hAnsi="Cascadia Code" w:cs="Cascadia Code"/>
                          <w:sz w:val="16"/>
                          <w:szCs w:val="16"/>
                          <w:lang w:val="tr-TR"/>
                        </w:rPr>
                      </w:pPr>
                      <w:r>
                        <w:rPr>
                          <w:rFonts w:ascii="Cascadia Code" w:hAnsi="Cascadia Code" w:cs="Cascadia Code"/>
                          <w:sz w:val="16"/>
                          <w:szCs w:val="16"/>
                          <w:lang w:val="tr-TR"/>
                        </w:rPr>
                        <w:t xml:space="preserve">5.      </w:t>
                      </w:r>
                      <w:r>
                        <w:rPr>
                          <w:rFonts w:ascii="Cascadia Code" w:hAnsi="Cascadia Code" w:cs="Cascadia Code"/>
                          <w:color w:val="C00000"/>
                          <w:sz w:val="16"/>
                          <w:szCs w:val="16"/>
                          <w:lang w:val="tr-TR"/>
                        </w:rPr>
                        <w:t xml:space="preserve">for </w:t>
                      </w:r>
                      <w:r>
                        <w:rPr>
                          <w:rFonts w:ascii="Cascadia Code" w:hAnsi="Cascadia Code" w:cs="Cascadia Code"/>
                          <w:sz w:val="16"/>
                          <w:szCs w:val="16"/>
                          <w:lang w:val="tr-TR"/>
                        </w:rPr>
                        <w:t xml:space="preserve">i = 1 to N   do           </w:t>
                      </w:r>
                    </w:p>
                    <w:p w14:paraId="5088B5C5">
                      <w:pPr>
                        <w:rPr>
                          <w:rFonts w:ascii="Cascadia Code" w:hAnsi="Cascadia Code" w:cs="Cascadia Code"/>
                          <w:sz w:val="16"/>
                          <w:szCs w:val="16"/>
                          <w:lang w:val="tr-TR"/>
                        </w:rPr>
                      </w:pPr>
                      <w:r>
                        <w:rPr>
                          <w:rFonts w:ascii="Cascadia Code" w:hAnsi="Cascadia Code" w:cs="Cascadia Code"/>
                          <w:sz w:val="16"/>
                          <w:szCs w:val="16"/>
                          <w:lang w:val="tr-TR"/>
                        </w:rPr>
                        <w:t xml:space="preserve">6.          r  ← rand(0,1)            </w:t>
                      </w:r>
                    </w:p>
                    <w:p w14:paraId="27B2384F">
                      <w:pPr>
                        <w:rPr>
                          <w:rFonts w:ascii="Cascadia Code" w:hAnsi="Cascadia Code" w:cs="Cascadia Code"/>
                          <w:sz w:val="16"/>
                          <w:szCs w:val="16"/>
                          <w:lang w:val="tr-TR"/>
                        </w:rPr>
                      </w:pPr>
                      <w:r>
                        <w:rPr>
                          <w:rFonts w:ascii="Cascadia Code" w:hAnsi="Cascadia Code" w:cs="Cascadia Code"/>
                          <w:sz w:val="16"/>
                          <w:szCs w:val="16"/>
                          <w:lang w:val="tr-TR"/>
                        </w:rPr>
                        <w:t>7.          r1 ← 2 π * r</w:t>
                      </w:r>
                    </w:p>
                    <w:p w14:paraId="7B26FE32">
                      <w:pPr>
                        <w:rPr>
                          <w:rFonts w:ascii="Cascadia Code" w:hAnsi="Cascadia Code" w:cs="Cascadia Code"/>
                          <w:sz w:val="16"/>
                          <w:szCs w:val="16"/>
                          <w:lang w:val="tr-TR"/>
                        </w:rPr>
                      </w:pPr>
                      <w:r>
                        <w:rPr>
                          <w:rFonts w:ascii="Cascadia Code" w:hAnsi="Cascadia Code" w:cs="Cascadia Code"/>
                          <w:sz w:val="16"/>
                          <w:szCs w:val="16"/>
                          <w:lang w:val="tr-TR"/>
                        </w:rPr>
                        <w:t>8.          r2 ← π  * r</w:t>
                      </w:r>
                    </w:p>
                    <w:p w14:paraId="21F2B9A7">
                      <w:pPr>
                        <w:rPr>
                          <w:rFonts w:ascii="Cascadia Code" w:hAnsi="Cascadia Code" w:cs="Cascadia Code"/>
                          <w:sz w:val="16"/>
                          <w:szCs w:val="16"/>
                          <w:lang w:val="tr-TR"/>
                        </w:rPr>
                      </w:pPr>
                      <w:r>
                        <w:rPr>
                          <w:rFonts w:ascii="Cascadia Code" w:hAnsi="Cascadia Code" w:cs="Cascadia Code"/>
                          <w:sz w:val="16"/>
                          <w:szCs w:val="16"/>
                          <w:lang w:val="tr-TR"/>
                        </w:rPr>
                        <w:t xml:space="preserve">9.          </w:t>
                      </w:r>
                      <w:r>
                        <w:rPr>
                          <w:rFonts w:ascii="Cascadia Code" w:hAnsi="Cascadia Code" w:cs="Cascadia Code"/>
                          <w:color w:val="C00000"/>
                          <w:sz w:val="16"/>
                          <w:szCs w:val="16"/>
                          <w:lang w:val="tr-TR"/>
                        </w:rPr>
                        <w:t xml:space="preserve">for </w:t>
                      </w:r>
                      <w:r>
                        <w:rPr>
                          <w:rFonts w:ascii="Cascadia Code" w:hAnsi="Cascadia Code" w:cs="Cascadia Code"/>
                          <w:sz w:val="16"/>
                          <w:szCs w:val="16"/>
                          <w:lang w:val="tr-TR"/>
                        </w:rPr>
                        <w:t xml:space="preserve">j = 1 to D   do            </w:t>
                      </w:r>
                    </w:p>
                    <w:p w14:paraId="77C90E50">
                      <w:pPr>
                        <w:rPr>
                          <w:rFonts w:ascii="Cascadia Code" w:hAnsi="Cascadia Code" w:cs="Cascadia Code"/>
                          <w:sz w:val="16"/>
                          <w:szCs w:val="16"/>
                          <w:lang w:val="tr-TR"/>
                        </w:rPr>
                      </w:pPr>
                      <w:r>
                        <w:rPr>
                          <w:rFonts w:ascii="Cascadia Code" w:hAnsi="Cascadia Code" w:cs="Cascadia Code"/>
                          <w:sz w:val="16"/>
                          <w:szCs w:val="16"/>
                          <w:lang w:val="tr-TR"/>
                        </w:rPr>
                        <w:t>10.             V(i , j) ← V(i , j) * |sin(r1)| – r2 * sin(r1) * | x1 * D(j) – x2 * V(i , j) |</w:t>
                      </w:r>
                    </w:p>
                    <w:p w14:paraId="7736FA50">
                      <w:pPr>
                        <w:rPr>
                          <w:rFonts w:ascii="Cascadia Code" w:hAnsi="Cascadia Code" w:cs="Cascadia Code"/>
                          <w:sz w:val="16"/>
                          <w:szCs w:val="16"/>
                          <w:lang w:val="tr-TR"/>
                        </w:rPr>
                      </w:pPr>
                      <w:r>
                        <w:rPr>
                          <w:rFonts w:ascii="Cascadia Code" w:hAnsi="Cascadia Code" w:cs="Cascadia Code"/>
                          <w:sz w:val="16"/>
                          <w:szCs w:val="16"/>
                          <w:lang w:val="tr-TR"/>
                        </w:rPr>
                        <w:t xml:space="preserve">11.         </w:t>
                      </w:r>
                      <w:r>
                        <w:rPr>
                          <w:rFonts w:ascii="Cascadia Code" w:hAnsi="Cascadia Code" w:cs="Cascadia Code"/>
                          <w:color w:val="C00000"/>
                          <w:sz w:val="16"/>
                          <w:szCs w:val="16"/>
                          <w:lang w:val="tr-TR"/>
                        </w:rPr>
                        <w:t>end for</w:t>
                      </w:r>
                    </w:p>
                    <w:p w14:paraId="132DB498">
                      <w:pPr>
                        <w:rPr>
                          <w:rFonts w:ascii="Cascadia Code" w:hAnsi="Cascadia Code" w:cs="Cascadia Code"/>
                          <w:sz w:val="16"/>
                          <w:szCs w:val="16"/>
                          <w:lang w:val="tr-TR"/>
                        </w:rPr>
                      </w:pPr>
                      <w:r>
                        <w:rPr>
                          <w:rFonts w:ascii="Cascadia Code" w:hAnsi="Cascadia Code" w:cs="Cascadia Code"/>
                          <w:sz w:val="16"/>
                          <w:szCs w:val="16"/>
                          <w:lang w:val="tr-TR"/>
                        </w:rPr>
                        <w:t xml:space="preserve">12.     </w:t>
                      </w:r>
                      <w:r>
                        <w:rPr>
                          <w:rFonts w:ascii="Cascadia Code" w:hAnsi="Cascadia Code" w:cs="Cascadia Code"/>
                          <w:color w:val="C00000"/>
                          <w:sz w:val="16"/>
                          <w:szCs w:val="16"/>
                          <w:lang w:val="tr-TR"/>
                        </w:rPr>
                        <w:t>end for</w:t>
                      </w:r>
                    </w:p>
                    <w:p w14:paraId="5B75E37D">
                      <w:pPr>
                        <w:rPr>
                          <w:rFonts w:ascii="Cascadia Code" w:hAnsi="Cascadia Code" w:cs="Cascadia Code"/>
                          <w:sz w:val="16"/>
                          <w:szCs w:val="16"/>
                          <w:lang w:val="tr-TR"/>
                        </w:rPr>
                      </w:pPr>
                      <w:r>
                        <w:rPr>
                          <w:rFonts w:ascii="Cascadia Code" w:hAnsi="Cascadia Code" w:cs="Cascadia Code"/>
                          <w:sz w:val="16"/>
                          <w:szCs w:val="16"/>
                          <w:lang w:val="tr-TR"/>
                        </w:rPr>
                        <w:t>13.     Find the best solution in V and assign it to D(j) as the new target value</w:t>
                      </w:r>
                    </w:p>
                    <w:p w14:paraId="54A51C0F">
                      <w:pPr>
                        <w:rPr>
                          <w:rFonts w:ascii="Cascadia Code" w:hAnsi="Cascadia Code" w:cs="Cascadia Code"/>
                          <w:sz w:val="16"/>
                          <w:szCs w:val="16"/>
                          <w:lang w:val="tr-TR"/>
                        </w:rPr>
                      </w:pPr>
                      <w:r>
                        <w:rPr>
                          <w:rFonts w:ascii="Cascadia Code" w:hAnsi="Cascadia Code" w:cs="Cascadia Code"/>
                          <w:sz w:val="16"/>
                          <w:szCs w:val="16"/>
                          <w:lang w:val="tr-TR"/>
                        </w:rPr>
                        <w:t xml:space="preserve">14.     </w:t>
                      </w:r>
                      <w:r>
                        <w:rPr>
                          <w:rFonts w:ascii="Cascadia Code" w:hAnsi="Cascadia Code" w:cs="Cascadia Code"/>
                          <w:color w:val="C00000"/>
                          <w:sz w:val="16"/>
                          <w:szCs w:val="16"/>
                          <w:lang w:val="tr-TR"/>
                        </w:rPr>
                        <w:t xml:space="preserve">for </w:t>
                      </w:r>
                      <w:r>
                        <w:rPr>
                          <w:rFonts w:ascii="Cascadia Code" w:hAnsi="Cascadia Code" w:cs="Cascadia Code"/>
                          <w:sz w:val="16"/>
                          <w:szCs w:val="16"/>
                          <w:lang w:val="tr-TR"/>
                        </w:rPr>
                        <w:t xml:space="preserve">j = 1 to D do                </w:t>
                      </w:r>
                    </w:p>
                    <w:p w14:paraId="5D3249A2">
                      <w:pPr>
                        <w:rPr>
                          <w:rFonts w:ascii="Cascadia Code" w:hAnsi="Cascadia Code" w:cs="Cascadia Code"/>
                          <w:sz w:val="16"/>
                          <w:szCs w:val="16"/>
                          <w:lang w:val="tr-TR"/>
                        </w:rPr>
                      </w:pPr>
                      <w:r>
                        <w:rPr>
                          <w:rFonts w:ascii="Cascadia Code" w:hAnsi="Cascadia Code" w:cs="Cascadia Code"/>
                          <w:sz w:val="16"/>
                          <w:szCs w:val="16"/>
                          <w:lang w:val="tr-TR"/>
                        </w:rPr>
                        <w:t xml:space="preserve">15.         </w:t>
                      </w:r>
                      <w:r>
                        <w:rPr>
                          <w:rFonts w:ascii="Cascadia Code" w:hAnsi="Cascadia Code" w:cs="Cascadia Code"/>
                          <w:color w:val="C00000"/>
                          <w:sz w:val="16"/>
                          <w:szCs w:val="16"/>
                          <w:lang w:val="tr-TR"/>
                        </w:rPr>
                        <w:t xml:space="preserve">if  </w:t>
                      </w:r>
                      <w:r>
                        <w:rPr>
                          <w:rFonts w:ascii="Cascadia Code" w:hAnsi="Cascadia Code" w:cs="Cascadia Code"/>
                          <w:sz w:val="16"/>
                          <w:szCs w:val="16"/>
                          <w:lang w:val="tr-TR"/>
                        </w:rPr>
                        <w:t xml:space="preserve">V(i* , j) &lt; D(j) then  </w:t>
                      </w:r>
                    </w:p>
                    <w:p w14:paraId="6D3FB20D">
                      <w:pPr>
                        <w:rPr>
                          <w:rFonts w:ascii="Cascadia Code" w:hAnsi="Cascadia Code" w:cs="Cascadia Code"/>
                          <w:sz w:val="16"/>
                          <w:szCs w:val="16"/>
                          <w:lang w:val="tr-TR"/>
                        </w:rPr>
                      </w:pPr>
                      <w:r>
                        <w:rPr>
                          <w:rFonts w:ascii="Cascadia Code" w:hAnsi="Cascadia Code" w:cs="Cascadia Code"/>
                          <w:sz w:val="16"/>
                          <w:szCs w:val="16"/>
                          <w:lang w:val="tr-TR"/>
                        </w:rPr>
                        <w:t>16.             b ← x2 ;    x2 ← x1</w:t>
                      </w:r>
                    </w:p>
                    <w:p w14:paraId="3F9E93A2">
                      <w:pPr>
                        <w:rPr>
                          <w:rFonts w:ascii="Cascadia Code" w:hAnsi="Cascadia Code" w:cs="Cascadia Code"/>
                          <w:sz w:val="16"/>
                          <w:szCs w:val="16"/>
                          <w:lang w:val="tr-TR"/>
                        </w:rPr>
                      </w:pPr>
                      <w:r>
                        <w:rPr>
                          <w:rFonts w:ascii="Cascadia Code" w:hAnsi="Cascadia Code" w:cs="Cascadia Code"/>
                          <w:sz w:val="16"/>
                          <w:szCs w:val="16"/>
                          <w:lang w:val="tr-TR"/>
                        </w:rPr>
                        <w:t>17.             x1 ← a * τ + b * (1 – τ)</w:t>
                      </w:r>
                    </w:p>
                    <w:p w14:paraId="419291E2">
                      <w:pPr>
                        <w:rPr>
                          <w:rFonts w:ascii="Cascadia Code" w:hAnsi="Cascadia Code" w:cs="Cascadia Code"/>
                          <w:sz w:val="16"/>
                          <w:szCs w:val="16"/>
                          <w:lang w:val="tr-TR"/>
                        </w:rPr>
                      </w:pPr>
                      <w:r>
                        <w:rPr>
                          <w:rFonts w:ascii="Cascadia Code" w:hAnsi="Cascadia Code" w:cs="Cascadia Code"/>
                          <w:sz w:val="16"/>
                          <w:szCs w:val="16"/>
                          <w:lang w:val="tr-TR"/>
                        </w:rPr>
                        <w:t xml:space="preserve">18.         </w:t>
                      </w:r>
                      <w:r>
                        <w:rPr>
                          <w:rFonts w:ascii="Cascadia Code" w:hAnsi="Cascadia Code" w:cs="Cascadia Code"/>
                          <w:color w:val="C00000"/>
                          <w:sz w:val="16"/>
                          <w:szCs w:val="16"/>
                          <w:lang w:val="tr-TR"/>
                        </w:rPr>
                        <w:t xml:space="preserve">else                       </w:t>
                      </w:r>
                    </w:p>
                    <w:p w14:paraId="2EF35163">
                      <w:pPr>
                        <w:rPr>
                          <w:rFonts w:ascii="Cascadia Code" w:hAnsi="Cascadia Code" w:cs="Cascadia Code"/>
                          <w:sz w:val="16"/>
                          <w:szCs w:val="16"/>
                          <w:lang w:val="tr-TR"/>
                        </w:rPr>
                      </w:pPr>
                      <w:r>
                        <w:rPr>
                          <w:rFonts w:ascii="Cascadia Code" w:hAnsi="Cascadia Code" w:cs="Cascadia Code"/>
                          <w:sz w:val="16"/>
                          <w:szCs w:val="16"/>
                          <w:lang w:val="tr-TR"/>
                        </w:rPr>
                        <w:t>19.             a ← x1 ;    x1 ← x2</w:t>
                      </w:r>
                    </w:p>
                    <w:p w14:paraId="478604FA">
                      <w:pPr>
                        <w:rPr>
                          <w:rFonts w:ascii="Cascadia Code" w:hAnsi="Cascadia Code" w:cs="Cascadia Code"/>
                          <w:sz w:val="16"/>
                          <w:szCs w:val="16"/>
                          <w:lang w:val="tr-TR"/>
                        </w:rPr>
                      </w:pPr>
                      <w:r>
                        <w:rPr>
                          <w:rFonts w:ascii="Cascadia Code" w:hAnsi="Cascadia Code" w:cs="Cascadia Code"/>
                          <w:sz w:val="16"/>
                          <w:szCs w:val="16"/>
                          <w:lang w:val="tr-TR"/>
                        </w:rPr>
                        <w:t>20.             x2 ← a * (1 – τ) + b * τ</w:t>
                      </w:r>
                    </w:p>
                    <w:p w14:paraId="7B79C5A1">
                      <w:pPr>
                        <w:rPr>
                          <w:rFonts w:ascii="Cascadia Code" w:hAnsi="Cascadia Code" w:cs="Cascadia Code"/>
                          <w:sz w:val="16"/>
                          <w:szCs w:val="16"/>
                          <w:lang w:val="tr-TR"/>
                        </w:rPr>
                      </w:pPr>
                      <w:r>
                        <w:rPr>
                          <w:rFonts w:ascii="Cascadia Code" w:hAnsi="Cascadia Code" w:cs="Cascadia Code"/>
                          <w:sz w:val="16"/>
                          <w:szCs w:val="16"/>
                          <w:lang w:val="tr-TR"/>
                        </w:rPr>
                        <w:t xml:space="preserve">21.         </w:t>
                      </w:r>
                      <w:r>
                        <w:rPr>
                          <w:rFonts w:ascii="Cascadia Code" w:hAnsi="Cascadia Code" w:cs="Cascadia Code"/>
                          <w:color w:val="C00000"/>
                          <w:sz w:val="16"/>
                          <w:szCs w:val="16"/>
                          <w:lang w:val="tr-TR"/>
                        </w:rPr>
                        <w:t>end if</w:t>
                      </w:r>
                    </w:p>
                    <w:p w14:paraId="099FB764">
                      <w:pPr>
                        <w:rPr>
                          <w:rFonts w:ascii="Cascadia Code" w:hAnsi="Cascadia Code" w:cs="Cascadia Code"/>
                          <w:sz w:val="16"/>
                          <w:szCs w:val="16"/>
                          <w:lang w:val="tr-TR"/>
                        </w:rPr>
                      </w:pPr>
                      <w:r>
                        <w:rPr>
                          <w:rFonts w:ascii="Cascadia Code" w:hAnsi="Cascadia Code" w:cs="Cascadia Code"/>
                          <w:sz w:val="16"/>
                          <w:szCs w:val="16"/>
                          <w:lang w:val="tr-TR"/>
                        </w:rPr>
                        <w:t xml:space="preserve">22.         </w:t>
                      </w:r>
                      <w:r>
                        <w:rPr>
                          <w:rFonts w:ascii="Cascadia Code" w:hAnsi="Cascadia Code" w:cs="Cascadia Code"/>
                          <w:color w:val="C00000"/>
                          <w:sz w:val="16"/>
                          <w:szCs w:val="16"/>
                          <w:lang w:val="tr-TR"/>
                        </w:rPr>
                        <w:t xml:space="preserve">if  </w:t>
                      </w:r>
                      <w:r>
                        <w:rPr>
                          <w:rFonts w:ascii="Cascadia Code" w:hAnsi="Cascadia Code" w:cs="Cascadia Code"/>
                          <w:sz w:val="16"/>
                          <w:szCs w:val="16"/>
                          <w:lang w:val="tr-TR"/>
                        </w:rPr>
                        <w:t xml:space="preserve">x1 == x2   then  </w:t>
                      </w:r>
                    </w:p>
                    <w:p w14:paraId="4F4B1B38">
                      <w:pPr>
                        <w:rPr>
                          <w:rFonts w:ascii="Cascadia Code" w:hAnsi="Cascadia Code" w:cs="Cascadia Code"/>
                          <w:sz w:val="16"/>
                          <w:szCs w:val="16"/>
                          <w:lang w:val="tr-TR"/>
                        </w:rPr>
                      </w:pPr>
                      <w:r>
                        <w:rPr>
                          <w:rFonts w:ascii="Cascadia Code" w:hAnsi="Cascadia Code" w:cs="Cascadia Code"/>
                          <w:sz w:val="16"/>
                          <w:szCs w:val="16"/>
                          <w:lang w:val="tr-TR"/>
                        </w:rPr>
                        <w:t>23.             a, b ← rand(0, π), rand(0, –π)</w:t>
                      </w:r>
                    </w:p>
                    <w:p w14:paraId="0F600D69">
                      <w:pPr>
                        <w:rPr>
                          <w:rFonts w:ascii="Cascadia Code" w:hAnsi="Cascadia Code" w:cs="Cascadia Code"/>
                          <w:sz w:val="16"/>
                          <w:szCs w:val="16"/>
                          <w:lang w:val="tr-TR"/>
                        </w:rPr>
                      </w:pPr>
                      <w:r>
                        <w:rPr>
                          <w:rFonts w:ascii="Cascadia Code" w:hAnsi="Cascadia Code" w:cs="Cascadia Code"/>
                          <w:sz w:val="16"/>
                          <w:szCs w:val="16"/>
                          <w:lang w:val="tr-TR"/>
                        </w:rPr>
                        <w:t>24.             x1 ← a * τ + b * (1 – τ)</w:t>
                      </w:r>
                    </w:p>
                    <w:p w14:paraId="72EF355B">
                      <w:pPr>
                        <w:rPr>
                          <w:rFonts w:ascii="Cascadia Code" w:hAnsi="Cascadia Code" w:cs="Cascadia Code"/>
                          <w:sz w:val="16"/>
                          <w:szCs w:val="16"/>
                          <w:lang w:val="tr-TR"/>
                        </w:rPr>
                      </w:pPr>
                      <w:r>
                        <w:rPr>
                          <w:rFonts w:ascii="Cascadia Code" w:hAnsi="Cascadia Code" w:cs="Cascadia Code"/>
                          <w:sz w:val="16"/>
                          <w:szCs w:val="16"/>
                          <w:lang w:val="tr-TR"/>
                        </w:rPr>
                        <w:t>25.             x2 ← a * (1 – τ) + b * τ</w:t>
                      </w:r>
                    </w:p>
                    <w:p w14:paraId="5DDED772">
                      <w:pPr>
                        <w:rPr>
                          <w:rFonts w:ascii="Cascadia Code" w:hAnsi="Cascadia Code" w:cs="Cascadia Code"/>
                          <w:sz w:val="16"/>
                          <w:szCs w:val="16"/>
                          <w:lang w:val="tr-TR"/>
                        </w:rPr>
                      </w:pPr>
                      <w:r>
                        <w:rPr>
                          <w:rFonts w:ascii="Cascadia Code" w:hAnsi="Cascadia Code" w:cs="Cascadia Code"/>
                          <w:sz w:val="16"/>
                          <w:szCs w:val="16"/>
                          <w:lang w:val="tr-TR"/>
                        </w:rPr>
                        <w:t xml:space="preserve">26.         </w:t>
                      </w:r>
                      <w:r>
                        <w:rPr>
                          <w:rFonts w:ascii="Cascadia Code" w:hAnsi="Cascadia Code" w:cs="Cascadia Code"/>
                          <w:color w:val="C00000"/>
                          <w:sz w:val="16"/>
                          <w:szCs w:val="16"/>
                          <w:lang w:val="tr-TR"/>
                        </w:rPr>
                        <w:t>end if</w:t>
                      </w:r>
                    </w:p>
                    <w:p w14:paraId="48FC2620">
                      <w:pPr>
                        <w:rPr>
                          <w:rFonts w:ascii="Cascadia Code" w:hAnsi="Cascadia Code" w:cs="Cascadia Code"/>
                          <w:sz w:val="16"/>
                          <w:szCs w:val="16"/>
                          <w:lang w:val="tr-TR"/>
                        </w:rPr>
                      </w:pPr>
                      <w:r>
                        <w:rPr>
                          <w:rFonts w:ascii="Cascadia Code" w:hAnsi="Cascadia Code" w:cs="Cascadia Code"/>
                          <w:sz w:val="16"/>
                          <w:szCs w:val="16"/>
                          <w:lang w:val="tr-TR"/>
                        </w:rPr>
                        <w:t xml:space="preserve">27.     </w:t>
                      </w:r>
                      <w:r>
                        <w:rPr>
                          <w:rFonts w:ascii="Cascadia Code" w:hAnsi="Cascadia Code" w:cs="Cascadia Code"/>
                          <w:color w:val="C00000"/>
                          <w:sz w:val="16"/>
                          <w:szCs w:val="16"/>
                          <w:lang w:val="tr-TR"/>
                        </w:rPr>
                        <w:t>end for</w:t>
                      </w:r>
                    </w:p>
                    <w:p w14:paraId="0C4F812E">
                      <w:pPr>
                        <w:rPr>
                          <w:rFonts w:ascii="Cascadia Code" w:hAnsi="Cascadia Code" w:cs="Cascadia Code"/>
                          <w:sz w:val="16"/>
                          <w:szCs w:val="16"/>
                          <w:lang w:val="tr-TR"/>
                        </w:rPr>
                      </w:pPr>
                      <w:r>
                        <w:rPr>
                          <w:rFonts w:ascii="Cascadia Code" w:hAnsi="Cascadia Code" w:cs="Cascadia Code"/>
                          <w:sz w:val="16"/>
                          <w:szCs w:val="16"/>
                          <w:lang w:val="tr-TR"/>
                        </w:rPr>
                        <w:t>28.     t ← t + 1</w:t>
                      </w:r>
                    </w:p>
                    <w:p w14:paraId="611B763C">
                      <w:pPr>
                        <w:rPr>
                          <w:rFonts w:ascii="Cascadia Code" w:hAnsi="Cascadia Code" w:cs="Cascadia Code"/>
                          <w:sz w:val="16"/>
                          <w:szCs w:val="16"/>
                          <w:lang w:val="tr-TR"/>
                        </w:rPr>
                      </w:pPr>
                      <w:r>
                        <w:rPr>
                          <w:rFonts w:ascii="Cascadia Code" w:hAnsi="Cascadia Code" w:cs="Cascadia Code"/>
                          <w:sz w:val="16"/>
                          <w:szCs w:val="16"/>
                          <w:lang w:val="tr-TR"/>
                        </w:rPr>
                        <w:t xml:space="preserve">29. </w:t>
                      </w:r>
                      <w:r>
                        <w:rPr>
                          <w:rFonts w:ascii="Cascadia Code" w:hAnsi="Cascadia Code" w:cs="Cascadia Code"/>
                          <w:color w:val="C00000"/>
                          <w:sz w:val="16"/>
                          <w:szCs w:val="16"/>
                          <w:lang w:val="tr-TR"/>
                        </w:rPr>
                        <w:t>end while</w:t>
                      </w:r>
                    </w:p>
                    <w:p w14:paraId="7593C24C">
                      <w:pPr>
                        <w:rPr>
                          <w:rFonts w:ascii="Cascadia Code" w:hAnsi="Cascadia Code" w:cs="Cascadia Code"/>
                          <w:sz w:val="16"/>
                          <w:szCs w:val="16"/>
                          <w:lang w:val="tr-TR"/>
                        </w:rPr>
                      </w:pPr>
                      <w:r>
                        <w:rPr>
                          <w:rFonts w:ascii="Cascadia Code" w:hAnsi="Cascadia Code" w:cs="Cascadia Code"/>
                          <w:sz w:val="16"/>
                          <w:szCs w:val="16"/>
                          <w:lang w:val="tr-TR"/>
                        </w:rPr>
                        <w:t xml:space="preserve">30. </w:t>
                      </w:r>
                      <w:r>
                        <w:rPr>
                          <w:rFonts w:ascii="Cascadia Code" w:hAnsi="Cascadia Code" w:cs="Cascadia Code"/>
                          <w:color w:val="C00000"/>
                          <w:sz w:val="16"/>
                          <w:szCs w:val="16"/>
                          <w:lang w:val="tr-TR"/>
                        </w:rPr>
                        <w:t>return</w:t>
                      </w:r>
                      <w:r>
                        <w:rPr>
                          <w:rFonts w:ascii="Cascadia Code" w:hAnsi="Cascadia Code" w:cs="Cascadia Code"/>
                          <w:sz w:val="16"/>
                          <w:szCs w:val="16"/>
                          <w:lang w:val="tr-TR"/>
                        </w:rPr>
                        <w:t xml:space="preserve">  {V} , best = f(D)</w:t>
                      </w:r>
                    </w:p>
                  </w:txbxContent>
                </v:textbox>
                <w10:wrap type="none"/>
                <w10:anchorlock/>
              </v:shape>
            </w:pict>
          </mc:Fallback>
        </mc:AlternateContent>
      </w:r>
    </w:p>
    <w:p w14:paraId="684967FD">
      <w:pPr>
        <w:tabs>
          <w:tab w:val="left" w:pos="720"/>
        </w:tabs>
        <w:spacing w:beforeAutospacing="1" w:afterAutospacing="1"/>
        <w:rPr>
          <w:rFonts w:ascii="Palatino Linotype" w:hAnsi="Palatino Linotype" w:cs="Palatino Linotype"/>
          <w:lang w:val="tr-TR"/>
        </w:rPr>
      </w:pPr>
      <w:r>
        <w:rPr>
          <w:rFonts w:ascii="Palatino Linotype" w:hAnsi="Palatino Linotype" w:cs="Palatino Linotype"/>
          <w:lang w:val="tr-TR"/>
        </w:rPr>
        <w:tab/>
      </w:r>
      <w:r>
        <w:rPr>
          <w:rFonts w:ascii="Palatino Linotype" w:hAnsi="Palatino Linotype" w:cs="Palatino Linotype"/>
          <w:lang w:val="tr-TR"/>
        </w:rPr>
        <w:tab/>
      </w:r>
    </w:p>
    <w:p w14:paraId="63274E4B">
      <w:pPr>
        <w:rPr>
          <w:rFonts w:ascii="Palatino Linotype" w:hAnsi="Palatino Linotype" w:cs="Palatino Linotype"/>
          <w:lang w:val="tr-TR"/>
        </w:rPr>
      </w:pPr>
    </w:p>
    <w:p w14:paraId="75F376F9">
      <w:pPr>
        <w:rPr>
          <w:rFonts w:ascii="Palatino Linotype" w:hAnsi="Palatino Linotype" w:cs="Palatino Linotype"/>
          <w:lang w:val="tr-TR"/>
        </w:rPr>
      </w:pPr>
    </w:p>
    <w:p w14:paraId="18282599">
      <w:pPr>
        <w:rPr>
          <w:rFonts w:ascii="Palatino Linotype" w:hAnsi="Palatino Linotype" w:cs="Palatino Linotype"/>
          <w:lang w:val="tr-TR"/>
        </w:rPr>
        <w:sectPr>
          <w:type w:val="continuous"/>
          <w:pgSz w:w="11906" w:h="16838"/>
          <w:pgMar w:top="1440" w:right="1800" w:bottom="1440" w:left="1800" w:header="720" w:footer="720" w:gutter="0"/>
          <w:cols w:space="425" w:num="1"/>
          <w:docGrid w:linePitch="360" w:charSpace="0"/>
        </w:sectPr>
      </w:pPr>
    </w:p>
    <w:p w14:paraId="57370ADD">
      <w:pPr>
        <w:jc w:val="center"/>
        <w:rPr>
          <w:lang w:val="tr-TR"/>
        </w:rPr>
      </w:pPr>
      <w:bookmarkStart w:id="0" w:name="_GoBack"/>
      <w:r>
        <w:rPr>
          <w:lang w:val="tr-TR"/>
        </w:rPr>
        <w:drawing>
          <wp:inline distT="0" distB="0" distL="114300" distR="114300">
            <wp:extent cx="3781425" cy="8776335"/>
            <wp:effectExtent l="0" t="0" r="13335" b="1905"/>
            <wp:docPr id="40" name="Picture 40" descr="Editor _ Mermaid Chart-2025-05-06-07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Editor _ Mermaid Chart-2025-05-06-074651"/>
                    <pic:cNvPicPr>
                      <a:picLocks noChangeAspect="1"/>
                    </pic:cNvPicPr>
                  </pic:nvPicPr>
                  <pic:blipFill>
                    <a:blip r:embed="rId34"/>
                    <a:stretch>
                      <a:fillRect/>
                    </a:stretch>
                  </pic:blipFill>
                  <pic:spPr>
                    <a:xfrm>
                      <a:off x="0" y="0"/>
                      <a:ext cx="3781425" cy="8776335"/>
                    </a:xfrm>
                    <a:prstGeom prst="rect">
                      <a:avLst/>
                    </a:prstGeom>
                  </pic:spPr>
                </pic:pic>
              </a:graphicData>
            </a:graphic>
          </wp:inline>
        </w:drawing>
      </w:r>
      <w:bookmarkEnd w:id="0"/>
    </w:p>
    <w:p w14:paraId="75A8A789">
      <w:pPr>
        <w:pStyle w:val="23"/>
        <w:jc w:val="center"/>
        <w:rPr>
          <w:rFonts w:ascii="Palatino Linotype" w:hAnsi="Palatino Linotype" w:cs="Palatino Linotype"/>
          <w:lang w:val="tr-TR"/>
        </w:rPr>
      </w:pPr>
      <w:r>
        <w:rPr>
          <w:rFonts w:ascii="Palatino Linotype" w:hAnsi="Palatino Linotype" w:cs="Palatino Linotype"/>
          <w:lang w:val="tr-TR"/>
        </w:rPr>
        <w:t>Figure 13. Gold-SA akış diyagramı</w:t>
      </w:r>
    </w:p>
    <w:p w14:paraId="62301825">
      <w:pPr>
        <w:rPr>
          <w:rFonts w:ascii="Palatino Linotype" w:hAnsi="Palatino Linotype" w:cs="Palatino Linotype"/>
          <w:lang w:val="tr-TR"/>
        </w:rPr>
      </w:pPr>
    </w:p>
    <w:p w14:paraId="6A1B3A80">
      <w:pPr>
        <w:rPr>
          <w:rFonts w:ascii="Palatino Linotype" w:hAnsi="Palatino Linotype" w:cs="Palatino Linotype"/>
          <w:lang w:val="tr-TR"/>
        </w:rPr>
      </w:pPr>
    </w:p>
    <w:p w14:paraId="31A03264">
      <w:pPr>
        <w:rPr>
          <w:rFonts w:ascii="Palatino Linotype" w:hAnsi="Palatino Linotype" w:cs="Palatino Linotype"/>
          <w:lang w:val="tr-TR"/>
        </w:rPr>
      </w:pPr>
    </w:p>
    <w:p w14:paraId="69BA03C3">
      <w:pPr>
        <w:rPr>
          <w:rFonts w:ascii="Palatino Linotype" w:hAnsi="Palatino Linotype" w:cs="Palatino Linotype"/>
          <w:lang w:val="tr-TR"/>
        </w:rPr>
      </w:pPr>
    </w:p>
    <w:p w14:paraId="7A770B0E">
      <w:pPr>
        <w:pStyle w:val="2"/>
        <w:numPr>
          <w:ilvl w:val="0"/>
          <w:numId w:val="11"/>
        </w:numPr>
        <w:spacing w:line="240" w:lineRule="auto"/>
        <w:rPr>
          <w:rFonts w:ascii="Palatino Linotype" w:hAnsi="Palatino Linotype" w:cs="Palatino Linotype"/>
          <w:lang w:val="tr-TR"/>
        </w:rPr>
      </w:pPr>
      <w:r>
        <w:rPr>
          <w:rFonts w:ascii="Palatino Linotype" w:hAnsi="Palatino Linotype" w:cs="Palatino Linotype"/>
          <w:lang w:val="tr-TR"/>
        </w:rPr>
        <w:t xml:space="preserve"> Algoritmaların Test Sonuçları</w:t>
      </w:r>
    </w:p>
    <w:p w14:paraId="4498765B">
      <w:pPr>
        <w:rPr>
          <w:rFonts w:ascii="Palatino Linotype" w:hAnsi="Palatino Linotype"/>
          <w:lang w:val="tr-TR"/>
        </w:rPr>
      </w:pPr>
      <w:r>
        <w:rPr>
          <w:rFonts w:ascii="Palatino Linotype" w:hAnsi="Palatino Linotype"/>
          <w:lang w:val="tr-TR"/>
        </w:rPr>
        <w:t>Bu bölümde, her iki algoritma literatürde kullanılan test fonksiyonlarına uygulanacaktır. bu fonksiyonlar Figure 14’de verilmiştir.</w:t>
      </w:r>
    </w:p>
    <w:p w14:paraId="6B7BDE54">
      <w:pPr>
        <w:rPr>
          <w:lang w:val="tr-TR"/>
        </w:rPr>
      </w:pPr>
    </w:p>
    <w:p w14:paraId="4863DC18">
      <w:pPr>
        <w:keepNext/>
      </w:pPr>
      <w:r>
        <w:rPr>
          <w:lang w:val="tr-TR"/>
        </w:rPr>
        <w:drawing>
          <wp:inline distT="0" distB="0" distL="0" distR="0">
            <wp:extent cx="5274310" cy="2379980"/>
            <wp:effectExtent l="0" t="0" r="254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a:blip r:embed="rId35"/>
                    <a:stretch>
                      <a:fillRect/>
                    </a:stretch>
                  </pic:blipFill>
                  <pic:spPr>
                    <a:xfrm>
                      <a:off x="0" y="0"/>
                      <a:ext cx="5274310" cy="2379980"/>
                    </a:xfrm>
                    <a:prstGeom prst="rect">
                      <a:avLst/>
                    </a:prstGeom>
                  </pic:spPr>
                </pic:pic>
              </a:graphicData>
            </a:graphic>
          </wp:inline>
        </w:drawing>
      </w:r>
    </w:p>
    <w:p w14:paraId="358F36AB">
      <w:pPr>
        <w:pStyle w:val="23"/>
        <w:jc w:val="center"/>
        <w:rPr>
          <w:rFonts w:ascii="Palatino Linotype" w:hAnsi="Palatino Linotype" w:cs="Palatino Linotype"/>
          <w:lang w:val="tr-TR"/>
        </w:rPr>
      </w:pPr>
      <w:r>
        <w:rPr>
          <w:rFonts w:ascii="Palatino Linotype" w:hAnsi="Palatino Linotype" w:cs="Palatino Linotype"/>
          <w:lang w:val="tr-TR"/>
        </w:rPr>
        <w:t xml:space="preserve">Figure </w:t>
      </w:r>
      <w:r>
        <w:rPr>
          <w:rFonts w:ascii="Palatino Linotype" w:hAnsi="Palatino Linotype" w:cs="Palatino Linotype"/>
          <w:lang w:val="tr-TR"/>
        </w:rPr>
        <w:fldChar w:fldCharType="begin"/>
      </w:r>
      <w:r>
        <w:rPr>
          <w:rFonts w:ascii="Palatino Linotype" w:hAnsi="Palatino Linotype" w:cs="Palatino Linotype"/>
          <w:lang w:val="tr-TR"/>
        </w:rPr>
        <w:instrText xml:space="preserve"> SEQ Figure_ \* ARABIC </w:instrText>
      </w:r>
      <w:r>
        <w:rPr>
          <w:rFonts w:ascii="Palatino Linotype" w:hAnsi="Palatino Linotype" w:cs="Palatino Linotype"/>
          <w:lang w:val="tr-TR"/>
        </w:rPr>
        <w:fldChar w:fldCharType="separate"/>
      </w:r>
      <w:r>
        <w:rPr>
          <w:rFonts w:ascii="Palatino Linotype" w:hAnsi="Palatino Linotype" w:cs="Palatino Linotype"/>
          <w:lang w:val="tr-TR"/>
        </w:rPr>
        <w:t>1</w:t>
      </w:r>
      <w:r>
        <w:rPr>
          <w:rFonts w:ascii="Palatino Linotype" w:hAnsi="Palatino Linotype" w:cs="Palatino Linotype"/>
          <w:lang w:val="tr-TR"/>
        </w:rPr>
        <w:fldChar w:fldCharType="end"/>
      </w:r>
      <w:r>
        <w:rPr>
          <w:rFonts w:ascii="Palatino Linotype" w:hAnsi="Palatino Linotype" w:cs="Palatino Linotype"/>
          <w:lang w:val="tr-TR"/>
        </w:rPr>
        <w:t>4. Test fonksiyonları</w:t>
      </w:r>
    </w:p>
    <w:p w14:paraId="0979616E">
      <w:pPr>
        <w:rPr>
          <w:lang w:val="tr-TR"/>
        </w:rPr>
      </w:pPr>
    </w:p>
    <w:p w14:paraId="202F3D16">
      <w:pPr>
        <w:jc w:val="center"/>
      </w:pPr>
      <w:r>
        <w:rPr>
          <w:rFonts w:ascii="Palatino Linotype" w:hAnsi="Palatino Linotype" w:cs="Palatino Linotype"/>
          <w:lang w:val="tr-TR"/>
        </w:rPr>
        <w:drawing>
          <wp:inline distT="0" distB="0" distL="0" distR="0">
            <wp:extent cx="2335530" cy="1951355"/>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a:picLocks noChangeAspect="1"/>
                    </pic:cNvPicPr>
                  </pic:nvPicPr>
                  <pic:blipFill>
                    <a:blip r:embed="rId36"/>
                    <a:stretch>
                      <a:fillRect/>
                    </a:stretch>
                  </pic:blipFill>
                  <pic:spPr>
                    <a:xfrm>
                      <a:off x="0" y="0"/>
                      <a:ext cx="2347612" cy="1961525"/>
                    </a:xfrm>
                    <a:prstGeom prst="rect">
                      <a:avLst/>
                    </a:prstGeom>
                  </pic:spPr>
                </pic:pic>
              </a:graphicData>
            </a:graphic>
          </wp:inline>
        </w:drawing>
      </w:r>
      <w:r>
        <w:rPr>
          <w:rFonts w:ascii="Palatino Linotype" w:hAnsi="Palatino Linotype" w:cs="Palatino Linotype"/>
          <w:lang w:val="tr-TR"/>
        </w:rPr>
        <w:drawing>
          <wp:inline distT="0" distB="0" distL="0" distR="0">
            <wp:extent cx="2279650" cy="1917700"/>
            <wp:effectExtent l="0" t="0" r="635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a:picLocks noChangeAspect="1"/>
                    </pic:cNvPicPr>
                  </pic:nvPicPr>
                  <pic:blipFill>
                    <a:blip r:embed="rId37"/>
                    <a:stretch>
                      <a:fillRect/>
                    </a:stretch>
                  </pic:blipFill>
                  <pic:spPr>
                    <a:xfrm>
                      <a:off x="0" y="0"/>
                      <a:ext cx="2286395" cy="1923038"/>
                    </a:xfrm>
                    <a:prstGeom prst="rect">
                      <a:avLst/>
                    </a:prstGeom>
                  </pic:spPr>
                </pic:pic>
              </a:graphicData>
            </a:graphic>
          </wp:inline>
        </w:drawing>
      </w:r>
    </w:p>
    <w:p w14:paraId="366ACD0C"/>
    <w:p w14:paraId="23B46864">
      <w:pPr>
        <w:jc w:val="center"/>
      </w:pPr>
      <w:r>
        <w:drawing>
          <wp:inline distT="0" distB="0" distL="0" distR="0">
            <wp:extent cx="2326640" cy="1960880"/>
            <wp:effectExtent l="0" t="0" r="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a:picLocks noChangeAspect="1"/>
                    </pic:cNvPicPr>
                  </pic:nvPicPr>
                  <pic:blipFill>
                    <a:blip r:embed="rId38"/>
                    <a:stretch>
                      <a:fillRect/>
                    </a:stretch>
                  </pic:blipFill>
                  <pic:spPr>
                    <a:xfrm>
                      <a:off x="0" y="0"/>
                      <a:ext cx="2344800" cy="1976114"/>
                    </a:xfrm>
                    <a:prstGeom prst="rect">
                      <a:avLst/>
                    </a:prstGeom>
                  </pic:spPr>
                </pic:pic>
              </a:graphicData>
            </a:graphic>
          </wp:inline>
        </w:drawing>
      </w:r>
      <w:r>
        <w:drawing>
          <wp:inline distT="0" distB="0" distL="0" distR="0">
            <wp:extent cx="2379345" cy="1971675"/>
            <wp:effectExtent l="0" t="0" r="190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a:picLocks noChangeAspect="1"/>
                    </pic:cNvPicPr>
                  </pic:nvPicPr>
                  <pic:blipFill>
                    <a:blip r:embed="rId39"/>
                    <a:stretch>
                      <a:fillRect/>
                    </a:stretch>
                  </pic:blipFill>
                  <pic:spPr>
                    <a:xfrm>
                      <a:off x="0" y="0"/>
                      <a:ext cx="2386272" cy="1977165"/>
                    </a:xfrm>
                    <a:prstGeom prst="rect">
                      <a:avLst/>
                    </a:prstGeom>
                  </pic:spPr>
                </pic:pic>
              </a:graphicData>
            </a:graphic>
          </wp:inline>
        </w:drawing>
      </w:r>
    </w:p>
    <w:p w14:paraId="55F83746">
      <w:pPr>
        <w:jc w:val="center"/>
      </w:pPr>
    </w:p>
    <w:p w14:paraId="5323B49F">
      <w:pPr>
        <w:keepNext/>
        <w:jc w:val="center"/>
      </w:pPr>
      <w:r>
        <w:drawing>
          <wp:inline distT="0" distB="0" distL="0" distR="0">
            <wp:extent cx="2700655" cy="2326640"/>
            <wp:effectExtent l="0" t="0" r="444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a:picLocks noChangeAspect="1"/>
                    </pic:cNvPicPr>
                  </pic:nvPicPr>
                  <pic:blipFill>
                    <a:blip r:embed="rId40"/>
                    <a:stretch>
                      <a:fillRect/>
                    </a:stretch>
                  </pic:blipFill>
                  <pic:spPr>
                    <a:xfrm>
                      <a:off x="0" y="0"/>
                      <a:ext cx="2713664" cy="2337946"/>
                    </a:xfrm>
                    <a:prstGeom prst="rect">
                      <a:avLst/>
                    </a:prstGeom>
                  </pic:spPr>
                </pic:pic>
              </a:graphicData>
            </a:graphic>
          </wp:inline>
        </w:drawing>
      </w:r>
    </w:p>
    <w:p w14:paraId="341965CF">
      <w:pPr>
        <w:pStyle w:val="23"/>
        <w:jc w:val="center"/>
        <w:rPr>
          <w:rFonts w:ascii="Palatino Linotype" w:hAnsi="Palatino Linotype" w:cs="Palatino Linotype"/>
          <w:lang w:val="tr-TR"/>
        </w:rPr>
      </w:pPr>
      <w:r>
        <w:rPr>
          <w:rFonts w:ascii="Palatino Linotype" w:hAnsi="Palatino Linotype" w:cs="Palatino Linotype"/>
          <w:lang w:val="tr-TR"/>
        </w:rPr>
        <w:t>Figure 15. Test fonksiyonları</w:t>
      </w:r>
    </w:p>
    <w:p w14:paraId="61C469F4">
      <w:pPr>
        <w:rPr>
          <w:rFonts w:ascii="Palatino Linotype" w:hAnsi="Palatino Linotype" w:cs="Palatino Linotype"/>
          <w:lang w:val="tr-TR"/>
        </w:rPr>
      </w:pPr>
    </w:p>
    <w:p w14:paraId="5ABBE798">
      <w:pPr>
        <w:rPr>
          <w:rFonts w:ascii="Palatino Linotype" w:hAnsi="Palatino Linotype" w:cs="Palatino Linotype"/>
          <w:lang w:val="tr-TR"/>
        </w:rPr>
      </w:pPr>
    </w:p>
    <w:p w14:paraId="06684DD9">
      <w:pPr>
        <w:rPr>
          <w:rFonts w:ascii="Palatino Linotype" w:hAnsi="Palatino Linotype" w:cs="Palatino Linotype"/>
          <w:lang w:val="tr-TR"/>
        </w:rPr>
      </w:pPr>
      <w:r>
        <w:rPr>
          <w:rFonts w:ascii="Palatino Linotype" w:hAnsi="Palatino Linotype" w:cs="Palatino Linotype"/>
        </w:rPr>
        <w:t>Test fonksiyonları aynı iterasyon sayısında denenmesi sonucu elde edilen sonuçlar Figure 16’daki gibi olmuştur.</w:t>
      </w:r>
    </w:p>
    <w:p w14:paraId="08E8417E">
      <w:pPr>
        <w:rPr>
          <w:rFonts w:ascii="Palatino Linotype" w:hAnsi="Palatino Linotype" w:cs="Palatino Linotype"/>
          <w:lang w:val="tr-TR"/>
        </w:rPr>
      </w:pPr>
    </w:p>
    <w:p w14:paraId="658C4357">
      <w:pPr>
        <w:keepNext/>
      </w:pPr>
      <w:r>
        <w:rPr>
          <w:rFonts w:ascii="Palatino Linotype" w:hAnsi="Palatino Linotype" w:cs="Palatino Linotype"/>
          <w:lang w:val="tr-TR"/>
        </w:rPr>
        <w:drawing>
          <wp:inline distT="0" distB="0" distL="0" distR="0">
            <wp:extent cx="5504815" cy="2701925"/>
            <wp:effectExtent l="0" t="0" r="635" b="317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a:picLocks noChangeAspect="1"/>
                    </pic:cNvPicPr>
                  </pic:nvPicPr>
                  <pic:blipFill>
                    <a:blip r:embed="rId41"/>
                    <a:stretch>
                      <a:fillRect/>
                    </a:stretch>
                  </pic:blipFill>
                  <pic:spPr>
                    <a:xfrm>
                      <a:off x="0" y="0"/>
                      <a:ext cx="5506589" cy="2702909"/>
                    </a:xfrm>
                    <a:prstGeom prst="rect">
                      <a:avLst/>
                    </a:prstGeom>
                  </pic:spPr>
                </pic:pic>
              </a:graphicData>
            </a:graphic>
          </wp:inline>
        </w:drawing>
      </w:r>
    </w:p>
    <w:p w14:paraId="1B4A8FD2">
      <w:pPr>
        <w:pStyle w:val="23"/>
        <w:jc w:val="center"/>
        <w:rPr>
          <w:rFonts w:ascii="Palatino Linotype" w:hAnsi="Palatino Linotype" w:cs="Palatino Linotype"/>
          <w:lang w:val="tr-TR"/>
        </w:rPr>
      </w:pPr>
      <w:r>
        <w:rPr>
          <w:rFonts w:ascii="Palatino Linotype" w:hAnsi="Palatino Linotype" w:cs="Palatino Linotype"/>
          <w:lang w:val="tr-TR"/>
        </w:rPr>
        <w:t>Figure 16. Test fonksiyonu sonuçları</w:t>
      </w:r>
    </w:p>
    <w:p w14:paraId="3510BBB8">
      <w:pPr>
        <w:rPr>
          <w:rFonts w:ascii="Palatino Linotype" w:hAnsi="Palatino Linotype" w:cs="Palatino Linotype"/>
          <w:lang w:val="tr-TR"/>
        </w:rPr>
      </w:pPr>
    </w:p>
    <w:p w14:paraId="75093D56">
      <w:pPr>
        <w:pStyle w:val="2"/>
        <w:numPr>
          <w:ilvl w:val="0"/>
          <w:numId w:val="11"/>
        </w:numPr>
        <w:spacing w:line="240" w:lineRule="auto"/>
        <w:rPr>
          <w:rFonts w:ascii="Palatino Linotype" w:hAnsi="Palatino Linotype" w:cs="Palatino Linotype"/>
          <w:lang w:val="tr-TR"/>
        </w:rPr>
      </w:pPr>
      <w:r>
        <w:rPr>
          <w:rFonts w:ascii="Palatino Linotype" w:hAnsi="Palatino Linotype" w:cs="Palatino Linotype"/>
          <w:lang w:val="tr-TR"/>
        </w:rPr>
        <w:t>Sonuç</w:t>
      </w:r>
    </w:p>
    <w:p w14:paraId="77C431E7">
      <w:pPr>
        <w:spacing w:before="100" w:beforeAutospacing="1" w:after="100" w:afterAutospacing="1"/>
        <w:jc w:val="both"/>
        <w:rPr>
          <w:rFonts w:ascii="Palatino Linotype" w:hAnsi="Palatino Linotype" w:eastAsia="Times New Roman" w:cs="Times New Roman"/>
          <w:lang w:val="tr-TR" w:eastAsia="tr-TR"/>
        </w:rPr>
      </w:pPr>
      <w:r>
        <w:rPr>
          <w:rFonts w:ascii="Palatino Linotype" w:hAnsi="Palatino Linotype" w:eastAsia="Times New Roman" w:cs="Times New Roman"/>
          <w:lang w:val="tr-TR" w:eastAsia="tr-TR"/>
        </w:rPr>
        <w:t xml:space="preserve">Bald Eagle Search algoritması, yukarıda detaylandırılan üç aşamalı yaklaşımı sayesinde optimizasyon problemlerinde hem </w:t>
      </w:r>
      <w:r>
        <w:rPr>
          <w:rFonts w:hint="default" w:ascii="Palatino Linotype" w:hAnsi="Palatino Linotype" w:eastAsia="Times New Roman" w:cs="Times New Roman"/>
          <w:lang w:val="en-US" w:eastAsia="tr-TR"/>
        </w:rPr>
        <w:t>global</w:t>
      </w:r>
      <w:r>
        <w:rPr>
          <w:rFonts w:ascii="Palatino Linotype" w:hAnsi="Palatino Linotype" w:eastAsia="Times New Roman" w:cs="Times New Roman"/>
          <w:lang w:val="tr-TR" w:eastAsia="tr-TR"/>
        </w:rPr>
        <w:t xml:space="preserve"> arama yapabilme hem de hızlı yakınsama sağlayabilme potansiyeline sahiptir. Kartalların avlanma stratejisinden ilham alan bu yöntem, seçim aşamasında </w:t>
      </w:r>
      <w:r>
        <w:rPr>
          <w:rFonts w:ascii="Palatino Linotype" w:hAnsi="Palatino Linotype" w:eastAsia="Times New Roman" w:cs="Times New Roman"/>
          <w:b/>
          <w:bCs/>
          <w:lang w:val="tr-TR" w:eastAsia="tr-TR"/>
        </w:rPr>
        <w:t>geniş bir keşif</w:t>
      </w:r>
      <w:r>
        <w:rPr>
          <w:rFonts w:ascii="Palatino Linotype" w:hAnsi="Palatino Linotype" w:eastAsia="Times New Roman" w:cs="Times New Roman"/>
          <w:lang w:val="tr-TR" w:eastAsia="tr-TR"/>
        </w:rPr>
        <w:t xml:space="preserve">, arama aşamasında </w:t>
      </w:r>
      <w:r>
        <w:rPr>
          <w:rFonts w:ascii="Palatino Linotype" w:hAnsi="Palatino Linotype" w:eastAsia="Times New Roman" w:cs="Times New Roman"/>
          <w:b/>
          <w:bCs/>
          <w:lang w:val="tr-TR" w:eastAsia="tr-TR"/>
        </w:rPr>
        <w:t>yönlendirilmiş bir tarama</w:t>
      </w:r>
      <w:r>
        <w:rPr>
          <w:rFonts w:ascii="Palatino Linotype" w:hAnsi="Palatino Linotype" w:eastAsia="Times New Roman" w:cs="Times New Roman"/>
          <w:lang w:val="tr-TR" w:eastAsia="tr-TR"/>
        </w:rPr>
        <w:t xml:space="preserve">, ve dalış aşamasında </w:t>
      </w:r>
      <w:r>
        <w:rPr>
          <w:rFonts w:ascii="Palatino Linotype" w:hAnsi="Palatino Linotype" w:eastAsia="Times New Roman" w:cs="Times New Roman"/>
          <w:b/>
          <w:bCs/>
          <w:lang w:val="tr-TR" w:eastAsia="tr-TR"/>
        </w:rPr>
        <w:t>odaklanmış bir iyileştirme</w:t>
      </w:r>
      <w:r>
        <w:rPr>
          <w:rFonts w:ascii="Palatino Linotype" w:hAnsi="Palatino Linotype" w:eastAsia="Times New Roman" w:cs="Times New Roman"/>
          <w:lang w:val="tr-TR" w:eastAsia="tr-TR"/>
        </w:rPr>
        <w:t xml:space="preserve"> adımı sunmaktadır. Her bir aşama, belirli parametreler ve denklemlerle kontrol edilmekte olup, algoritmanın davranışı bu sayede esnekçe ayarlanabilir. Alsattar ve arkadaşlarının 2019 tarihli çalışmalarında gösterildiği üzere, BES algoritması pek çok benchmark optimizasyon probleminde gelişmiş meta-sezgisel algoritmalarla rekabet edebilen sonuçlar elde etmiştir. Bu başarı, büyük ölçüde BES’in üç aşamasının dengeli şekilde keşif ve sömürü yapabilmesinden kaynaklanmaktadır.</w:t>
      </w:r>
    </w:p>
    <w:p w14:paraId="3CBB53E5">
      <w:pPr>
        <w:spacing w:before="100" w:beforeAutospacing="1" w:after="100" w:afterAutospacing="1"/>
        <w:jc w:val="both"/>
        <w:rPr>
          <w:rFonts w:ascii="Palatino Linotype" w:hAnsi="Palatino Linotype" w:eastAsia="Times New Roman" w:cs="Times New Roman"/>
          <w:lang w:val="tr-TR" w:eastAsia="tr-TR"/>
        </w:rPr>
      </w:pPr>
      <w:r>
        <w:rPr>
          <w:rFonts w:ascii="Palatino Linotype" w:hAnsi="Palatino Linotype" w:eastAsia="Times New Roman" w:cs="Times New Roman"/>
          <w:lang w:val="tr-TR" w:eastAsia="tr-TR"/>
        </w:rPr>
        <w:t>Sonuç olarak, BES meta-sezgisel algoritması yüksek lisans düzeyinde çalışmalarda dikkat çeken yenilikçi bir yöntemdir. Teknik detayları anlaşılmak suretiyle, farklı problem kümelerine uyarlanabilir ve parametre seçimleriyle performansı iyileştirilebilir.</w:t>
      </w:r>
    </w:p>
    <w:p w14:paraId="21E783A5">
      <w:pPr>
        <w:spacing w:before="100" w:beforeAutospacing="1" w:after="100" w:afterAutospacing="1"/>
        <w:jc w:val="both"/>
        <w:rPr>
          <w:rFonts w:ascii="Palatino Linotype" w:hAnsi="Palatino Linotype" w:eastAsia="Times New Roman" w:cs="Times New Roman"/>
          <w:lang w:val="tr-TR" w:eastAsia="tr-TR"/>
        </w:rPr>
      </w:pPr>
      <w:r>
        <w:rPr>
          <w:rFonts w:ascii="Palatino Linotype" w:hAnsi="Palatino Linotype" w:eastAsia="Times New Roman" w:cs="Times New Roman"/>
          <w:lang w:eastAsia="tr-TR"/>
        </w:rPr>
        <w:t xml:space="preserve">Altın Sinüs Algoritması, </w:t>
      </w:r>
      <w:r>
        <w:rPr>
          <w:rFonts w:ascii="Palatino Linotype" w:hAnsi="Palatino Linotype" w:eastAsia="Times New Roman" w:cs="Times New Roman"/>
          <w:b/>
          <w:bCs/>
          <w:lang w:eastAsia="tr-TR"/>
        </w:rPr>
        <w:t>sinüs dalgalanması ile altın kesit daraltmasını bir araya getiren</w:t>
      </w:r>
      <w:r>
        <w:rPr>
          <w:rFonts w:ascii="Palatino Linotype" w:hAnsi="Palatino Linotype" w:eastAsia="Times New Roman" w:cs="Times New Roman"/>
          <w:lang w:eastAsia="tr-TR"/>
        </w:rPr>
        <w:t xml:space="preserve"> yenilikçi bir optimizasyon algoritmasıdır. Matematiksel temellere dayanan bu yaklaşım, az sayıda parametre ile karmaşık problemlerde rekabetçi performans göstermektedir. Gold-SA, özellikle mühendislik optimizasyonu ve benzeri alanlarda diğer meta-sezgisel yöntemlerle karşılaştırıldığında hızlı yakınsama ve yüksek doğruluk potansiyeli sunar. Bununla birlikte, her meta-sezgisel algoritma gibi problemden bağımsız bir sihirli değnek değildir; doğru ayarlar ve gerektiğinde modifikasyonlarla kullanıldığında en iyi sonucu verecektir. . Gold-SA’nın matematiksel sadeliği ve etkinliği, gelecekteki çalışmalar için de ilham kaynağı olmaya devam etmektedir.</w:t>
      </w:r>
    </w:p>
    <w:p w14:paraId="455DAAE5">
      <w:pPr>
        <w:rPr>
          <w:rFonts w:hint="default" w:ascii="Palatino Linotype" w:hAnsi="Palatino Linotype" w:cs="Palatino Linotype"/>
          <w:lang w:val="tr-TR"/>
        </w:rPr>
      </w:pPr>
    </w:p>
    <w:p w14:paraId="36F457F2">
      <w:pPr>
        <w:pStyle w:val="2"/>
        <w:numPr>
          <w:ilvl w:val="0"/>
          <w:numId w:val="11"/>
        </w:numPr>
        <w:spacing w:line="240" w:lineRule="auto"/>
        <w:rPr>
          <w:rFonts w:ascii="Palatino Linotype" w:hAnsi="Palatino Linotype" w:cs="Palatino Linotype"/>
          <w:lang w:val="tr-TR"/>
        </w:rPr>
      </w:pPr>
      <w:r>
        <w:rPr>
          <w:rFonts w:ascii="Palatino Linotype" w:hAnsi="Palatino Linotype" w:cs="Palatino Linotype"/>
          <w:lang w:val="tr-TR"/>
        </w:rPr>
        <w:t>Referanslar</w:t>
      </w:r>
    </w:p>
    <w:p w14:paraId="01784F7B">
      <w:pPr>
        <w:rPr>
          <w:rFonts w:ascii="Palatino Linotype" w:hAnsi="Palatino Linotype" w:cs="Palatino Linotype"/>
          <w:lang w:val="tr-TR"/>
        </w:rPr>
      </w:pPr>
    </w:p>
    <w:sdt>
      <w:sdtPr>
        <w:rPr>
          <w:rFonts w:ascii="Palatino Linotype" w:hAnsi="Palatino Linotype" w:cs="Palatino Linotype"/>
          <w:color w:val="000000"/>
          <w:lang w:val="tr-TR"/>
        </w:rPr>
        <w:tag w:val="MENDELEY_BIBLIOGRAPHY"/>
        <w:id w:val="1569461155"/>
        <w:placeholder>
          <w:docPart w:val="DefaultPlaceholder_-1854013440"/>
        </w:placeholder>
      </w:sdtPr>
      <w:sdtEndPr>
        <w:rPr>
          <w:rFonts w:ascii="Palatino Linotype" w:hAnsi="Palatino Linotype" w:cs="Palatino Linotype"/>
          <w:color w:val="000000"/>
          <w:lang w:val="tr-TR"/>
        </w:rPr>
      </w:sdtEndPr>
      <w:sdtContent>
        <w:p w14:paraId="4F474863">
          <w:pPr>
            <w:autoSpaceDE w:val="0"/>
            <w:autoSpaceDN w:val="0"/>
            <w:ind w:hanging="640"/>
            <w:rPr>
              <w:rFonts w:ascii="Palatino Linotype" w:hAnsi="Palatino Linotype" w:eastAsia="Times New Roman"/>
              <w:color w:val="000000"/>
              <w:sz w:val="24"/>
              <w:szCs w:val="24"/>
              <w:lang w:val="tr-TR"/>
            </w:rPr>
          </w:pPr>
          <w:r>
            <w:rPr>
              <w:rFonts w:eastAsia="Times New Roman"/>
              <w:color w:val="000000"/>
              <w:lang w:val="tr-TR"/>
            </w:rPr>
            <w:t>[1]</w:t>
          </w:r>
          <w:r>
            <w:rPr>
              <w:rFonts w:eastAsia="Times New Roman"/>
              <w:color w:val="000000"/>
              <w:lang w:val="tr-TR"/>
            </w:rPr>
            <w:tab/>
          </w:r>
          <w:r>
            <w:rPr>
              <w:rFonts w:ascii="Palatino Linotype" w:hAnsi="Palatino Linotype" w:eastAsia="Times New Roman"/>
              <w:color w:val="000000"/>
              <w:lang w:val="tr-TR"/>
            </w:rPr>
            <w:t xml:space="preserve">H. A. Alsattar, A. A. Zaidan, and B. B. Zaidan, “Novel meta-heuristic bald eagle search optimisation algorithm,” </w:t>
          </w:r>
          <w:r>
            <w:rPr>
              <w:rFonts w:ascii="Palatino Linotype" w:hAnsi="Palatino Linotype" w:eastAsia="Times New Roman"/>
              <w:i/>
              <w:iCs/>
              <w:color w:val="000000"/>
              <w:lang w:val="tr-TR"/>
            </w:rPr>
            <w:t>Artif Intell Rev</w:t>
          </w:r>
          <w:r>
            <w:rPr>
              <w:rFonts w:ascii="Palatino Linotype" w:hAnsi="Palatino Linotype" w:eastAsia="Times New Roman"/>
              <w:color w:val="000000"/>
              <w:lang w:val="tr-TR"/>
            </w:rPr>
            <w:t>, vol. 53, no. 3, pp. 2237–2264, Mar. 2020, doi: 10.1007/s10462-019-09732-5.</w:t>
          </w:r>
        </w:p>
        <w:p w14:paraId="7CB0DE2B">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[2]</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A. Fathy, H. Rezk, D. Yousri, T. Kandil, and A. G. Abo-Khalil, “Real-time bald eagle search approach for tracking the maximum generated power of wind energy conversion system,” </w:t>
          </w:r>
          <w:r>
            <w:rPr>
              <w:rFonts w:ascii="Palatino Linotype" w:hAnsi="Palatino Linotype" w:eastAsia="Times New Roman"/>
              <w:i/>
              <w:iCs/>
              <w:color w:val="000000"/>
              <w:lang w:val="tr-TR"/>
            </w:rPr>
            <w:t>Energy</w:t>
          </w:r>
          <w:r>
            <w:rPr>
              <w:rFonts w:ascii="Palatino Linotype" w:hAnsi="Palatino Linotype" w:eastAsia="Times New Roman"/>
              <w:color w:val="000000"/>
              <w:lang w:val="tr-TR"/>
            </w:rPr>
            <w:t>, vol. 249, Jun. 2022, doi: 10.1016/j.energy.2022.123661.</w:t>
          </w:r>
        </w:p>
        <w:p w14:paraId="28482084">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[3]</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W. Liu </w:t>
          </w:r>
          <w:r>
            <w:rPr>
              <w:rFonts w:ascii="Palatino Linotype" w:hAnsi="Palatino Linotype" w:eastAsia="Times New Roman"/>
              <w:i/>
              <w:iCs/>
              <w:color w:val="000000"/>
              <w:lang w:val="tr-TR"/>
            </w:rPr>
            <w:t>et al.</w:t>
          </w:r>
          <w:r>
            <w:rPr>
              <w:rFonts w:ascii="Palatino Linotype" w:hAnsi="Palatino Linotype" w:eastAsia="Times New Roman"/>
              <w:color w:val="000000"/>
              <w:lang w:val="tr-TR"/>
            </w:rPr>
            <w:t xml:space="preserve">, “A Hybrid Bald Eagle Search Algorithm for Time Difference of Arrival Localization,” </w:t>
          </w:r>
          <w:r>
            <w:rPr>
              <w:rFonts w:ascii="Palatino Linotype" w:hAnsi="Palatino Linotype" w:eastAsia="Times New Roman"/>
              <w:i/>
              <w:iCs/>
              <w:color w:val="000000"/>
              <w:lang w:val="tr-TR"/>
            </w:rPr>
            <w:t>Applied Sciences (Switzerland)</w:t>
          </w:r>
          <w:r>
            <w:rPr>
              <w:rFonts w:ascii="Palatino Linotype" w:hAnsi="Palatino Linotype" w:eastAsia="Times New Roman"/>
              <w:color w:val="000000"/>
              <w:lang w:val="tr-TR"/>
            </w:rPr>
            <w:t>, vol. 12, no. 10, May 2022, doi: 10.3390/app12105221.</w:t>
          </w:r>
        </w:p>
        <w:p w14:paraId="72143C65">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[4]</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S. R. Sharma, M. Kaur, and B. Singh, “A Self-adaptive Bald Eagle Search optimization algorithm with dynamic opposition-based learning for global optimization problems,” </w:t>
          </w:r>
          <w:r>
            <w:rPr>
              <w:rFonts w:ascii="Palatino Linotype" w:hAnsi="Palatino Linotype" w:eastAsia="Times New Roman"/>
              <w:i/>
              <w:iCs/>
              <w:color w:val="000000"/>
              <w:lang w:val="tr-TR"/>
            </w:rPr>
            <w:t>Expert Syst</w:t>
          </w:r>
          <w:r>
            <w:rPr>
              <w:rFonts w:ascii="Palatino Linotype" w:hAnsi="Palatino Linotype" w:eastAsia="Times New Roman"/>
              <w:color w:val="000000"/>
              <w:lang w:val="tr-TR"/>
            </w:rPr>
            <w:t>, vol. 40, no. 2, Feb. 2023, doi: 10.1111/exsy.13170.</w:t>
          </w:r>
        </w:p>
        <w:p w14:paraId="0D5DE3BC">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[5]</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Y. Zhang, Y. Zhou, G. Zhou, and Q. Luo, “An effective multi-objective bald eagle search algorithm for solving engineering design problems,” </w:t>
          </w:r>
          <w:r>
            <w:rPr>
              <w:rFonts w:ascii="Palatino Linotype" w:hAnsi="Palatino Linotype" w:eastAsia="Times New Roman"/>
              <w:i/>
              <w:iCs/>
              <w:color w:val="000000"/>
              <w:lang w:val="tr-TR"/>
            </w:rPr>
            <w:t>Appl Soft Comput</w:t>
          </w:r>
          <w:r>
            <w:rPr>
              <w:rFonts w:ascii="Palatino Linotype" w:hAnsi="Palatino Linotype" w:eastAsia="Times New Roman"/>
              <w:color w:val="000000"/>
              <w:lang w:val="tr-TR"/>
            </w:rPr>
            <w:t>, vol. 145, p. 110585, 2023, doi: 10.24433/CO.991.</w:t>
          </w:r>
        </w:p>
        <w:p w14:paraId="65F64C48">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[6]</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S. Kankılıç and E. Karpat, “Optimization of Multilayer Absorbers Using the Bald Eagle Optimization Algorithm,” </w:t>
          </w:r>
          <w:r>
            <w:rPr>
              <w:rFonts w:ascii="Palatino Linotype" w:hAnsi="Palatino Linotype" w:eastAsia="Times New Roman"/>
              <w:i/>
              <w:iCs/>
              <w:color w:val="000000"/>
              <w:lang w:val="tr-TR"/>
            </w:rPr>
            <w:t>Applied Sciences (Switzerland)</w:t>
          </w:r>
          <w:r>
            <w:rPr>
              <w:rFonts w:ascii="Palatino Linotype" w:hAnsi="Palatino Linotype" w:eastAsia="Times New Roman"/>
              <w:color w:val="000000"/>
              <w:lang w:val="tr-TR"/>
            </w:rPr>
            <w:t>, vol. 13, no. 18, Sep. 2023, doi: 10.3390/app131810301.</w:t>
          </w:r>
        </w:p>
        <w:p w14:paraId="34D94DB5">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[7]</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F. S. Gharehchopogh, “An Improved Boosting Bald Eagle Search Algorithm with Improved African Vultures Optimization Algorithm for Data Clustering,” </w:t>
          </w:r>
          <w:r>
            <w:rPr>
              <w:rFonts w:ascii="Palatino Linotype" w:hAnsi="Palatino Linotype" w:eastAsia="Times New Roman"/>
              <w:i/>
              <w:iCs/>
              <w:color w:val="000000"/>
              <w:lang w:val="tr-TR"/>
            </w:rPr>
            <w:t>Annals of Data Science</w:t>
          </w:r>
          <w:r>
            <w:rPr>
              <w:rFonts w:ascii="Palatino Linotype" w:hAnsi="Palatino Linotype" w:eastAsia="Times New Roman"/>
              <w:color w:val="000000"/>
              <w:lang w:val="tr-TR"/>
            </w:rPr>
            <w:t>, Apr. 2024, doi: 10.1007/s40745-024-00525-4.</w:t>
          </w:r>
        </w:p>
        <w:p w14:paraId="0F86F3A5">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[8]</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H. Youssef, S. Kamel, M. H. Hassan, L. Nasrat, and F. Jurado, “An improved bald eagle search optimization algorithm for optimal home energy management systems,” </w:t>
          </w:r>
          <w:r>
            <w:rPr>
              <w:rFonts w:ascii="Palatino Linotype" w:hAnsi="Palatino Linotype" w:eastAsia="Times New Roman"/>
              <w:i/>
              <w:iCs/>
              <w:color w:val="000000"/>
              <w:lang w:val="tr-TR"/>
            </w:rPr>
            <w:t>Soft comput</w:t>
          </w:r>
          <w:r>
            <w:rPr>
              <w:rFonts w:ascii="Palatino Linotype" w:hAnsi="Palatino Linotype" w:eastAsia="Times New Roman"/>
              <w:color w:val="000000"/>
              <w:lang w:val="tr-TR"/>
            </w:rPr>
            <w:t>, vol. 28, no. 2, pp. 1367–1390, Jan. 2024, doi: 10.1007/s00500-023-08328-0.</w:t>
          </w:r>
        </w:p>
        <w:p w14:paraId="473DC114">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[9]</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M. A. El-Shorbagy, A. Bouaouda, H. A. Nabwey, L. Abualigah, and F. A. Hashim, “Bald eagle search algorithm: a comprehensive review with its variants and applications,” 2024, </w:t>
          </w:r>
          <w:r>
            <w:rPr>
              <w:rFonts w:ascii="Palatino Linotype" w:hAnsi="Palatino Linotype" w:eastAsia="Times New Roman"/>
              <w:i/>
              <w:iCs/>
              <w:color w:val="000000"/>
              <w:lang w:val="tr-TR"/>
            </w:rPr>
            <w:t>Taylor and Francis Ltd.</w:t>
          </w:r>
          <w:r>
            <w:rPr>
              <w:rFonts w:ascii="Palatino Linotype" w:hAnsi="Palatino Linotype" w:eastAsia="Times New Roman"/>
              <w:color w:val="000000"/>
              <w:lang w:val="tr-TR"/>
            </w:rPr>
            <w:t xml:space="preserve"> doi: 10.1080/21642583.2024.2385310.</w:t>
          </w:r>
        </w:p>
        <w:p w14:paraId="272508B0">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[10]</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E. Tanyildizi and G. Demir, “Golden sine Algorithm: A novel math-inspired algorithm,” </w:t>
          </w:r>
          <w:r>
            <w:rPr>
              <w:rFonts w:ascii="Palatino Linotype" w:hAnsi="Palatino Linotype" w:eastAsia="Times New Roman"/>
              <w:i/>
              <w:iCs/>
              <w:color w:val="000000"/>
              <w:lang w:val="tr-TR"/>
            </w:rPr>
            <w:t>Advances in Electrical and Computer Engineering</w:t>
          </w:r>
          <w:r>
            <w:rPr>
              <w:rFonts w:ascii="Palatino Linotype" w:hAnsi="Palatino Linotype" w:eastAsia="Times New Roman"/>
              <w:color w:val="000000"/>
              <w:lang w:val="tr-TR"/>
            </w:rPr>
            <w:t>, vol. 17, no. 2, pp. 71–78, May 2017, doi: 10.4316/AECE.2017.02010.</w:t>
          </w:r>
        </w:p>
        <w:p w14:paraId="52CB1B68">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[11]</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E. Tanyildizi, “A novel optimization method for solving constrained and unconstrained problems: Modified Golden Sine Algorithm,” </w:t>
          </w:r>
          <w:r>
            <w:rPr>
              <w:rFonts w:ascii="Palatino Linotype" w:hAnsi="Palatino Linotype" w:eastAsia="Times New Roman"/>
              <w:i/>
              <w:iCs/>
              <w:color w:val="000000"/>
              <w:lang w:val="tr-TR"/>
            </w:rPr>
            <w:t>Turkish Journal of Electrical Engineering and Computer Sciences</w:t>
          </w:r>
          <w:r>
            <w:rPr>
              <w:rFonts w:ascii="Palatino Linotype" w:hAnsi="Palatino Linotype" w:eastAsia="Times New Roman"/>
              <w:color w:val="000000"/>
              <w:lang w:val="tr-TR"/>
            </w:rPr>
            <w:t>, vol. 26, no. 6, pp. 3287–3304, 2018, doi: 10.3906/elk-1802-232.</w:t>
          </w:r>
        </w:p>
        <w:p w14:paraId="54E74BF5">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[12]</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W. Xie, J. S. Wang, and Y. Tao, “Improved Black Hole Algorithm Based on Golden Sine Operator and Levy Flight Operator,” </w:t>
          </w:r>
          <w:r>
            <w:rPr>
              <w:rFonts w:ascii="Palatino Linotype" w:hAnsi="Palatino Linotype" w:eastAsia="Times New Roman"/>
              <w:i/>
              <w:iCs/>
              <w:color w:val="000000"/>
              <w:lang w:val="tr-TR"/>
            </w:rPr>
            <w:t>IEEE Access</w:t>
          </w:r>
          <w:r>
            <w:rPr>
              <w:rFonts w:ascii="Palatino Linotype" w:hAnsi="Palatino Linotype" w:eastAsia="Times New Roman"/>
              <w:color w:val="000000"/>
              <w:lang w:val="tr-TR"/>
            </w:rPr>
            <w:t>, vol. 7, pp. 161459–161486, 2019, doi: 10.1109/ACCESS.2019.2951716.</w:t>
          </w:r>
        </w:p>
        <w:p w14:paraId="4859D46A">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[13]</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J. Zhang and J. S. Wang, “Improved whale optimization algorithm based on nonlinear adaptive weight and golden sine operator,” </w:t>
          </w:r>
          <w:r>
            <w:rPr>
              <w:rFonts w:ascii="Palatino Linotype" w:hAnsi="Palatino Linotype" w:eastAsia="Times New Roman"/>
              <w:i/>
              <w:iCs/>
              <w:color w:val="000000"/>
              <w:lang w:val="tr-TR"/>
            </w:rPr>
            <w:t>IEEE Access</w:t>
          </w:r>
          <w:r>
            <w:rPr>
              <w:rFonts w:ascii="Palatino Linotype" w:hAnsi="Palatino Linotype" w:eastAsia="Times New Roman"/>
              <w:color w:val="000000"/>
              <w:lang w:val="tr-TR"/>
            </w:rPr>
            <w:t>, vol. 8, pp. 77013–77048, 2020, doi: 10.1109/ACCESS.2020.2989445.</w:t>
          </w:r>
        </w:p>
        <w:p w14:paraId="3936BB41">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[14]</w:t>
          </w:r>
          <w:r>
            <w:rPr>
              <w:rFonts w:ascii="Palatino Linotype" w:hAnsi="Palatino Linotype" w:eastAsia="Times New Roman"/>
              <w:color w:val="000000"/>
              <w:lang w:val="tr-TR"/>
            </w:rPr>
            <w:tab/>
          </w:r>
          <w:r>
            <w:rPr>
              <w:rFonts w:ascii="Palatino Linotype" w:hAnsi="Palatino Linotype" w:eastAsia="Times New Roman"/>
              <w:color w:val="000000"/>
              <w:lang w:val="tr-TR"/>
            </w:rPr>
            <w:t>M. Ghanbari and M. Goldani, “Support Vector Regression Parameters Optimization using Golden Sine Algorithm and its application in stock market,” Mar. 2021, [Online]. Available: http://arxiv.org/abs/2103.11459</w:t>
          </w:r>
        </w:p>
        <w:p w14:paraId="03BA70CD">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[15]</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M. Han, Z. Du, H. Zhu, Y. Li, Q. Yuan, and H. Zhu, “Golden-Sine dynamic marine predator algorithm for addressing engineering design optimization,” </w:t>
          </w:r>
          <w:r>
            <w:rPr>
              <w:rFonts w:ascii="Palatino Linotype" w:hAnsi="Palatino Linotype" w:eastAsia="Times New Roman"/>
              <w:i/>
              <w:iCs/>
              <w:color w:val="000000"/>
              <w:lang w:val="tr-TR"/>
            </w:rPr>
            <w:t>Expert Syst Appl</w:t>
          </w:r>
          <w:r>
            <w:rPr>
              <w:rFonts w:ascii="Palatino Linotype" w:hAnsi="Palatino Linotype" w:eastAsia="Times New Roman"/>
              <w:color w:val="000000"/>
              <w:lang w:val="tr-TR"/>
            </w:rPr>
            <w:t>, vol. 210, Dec. 2022, doi: 10.1016/j.eswa.2022.118460.</w:t>
          </w:r>
        </w:p>
        <w:p w14:paraId="22862731">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[16]</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P. Yuan, T. Zhang, L. Yao, Y. Lu, and W. Zhuang, “A Hybrid Golden Jackal Optimization and Golden Sine Algorithm with Dynamic Lens-Imaging Learning for Global Optimization Problems,” </w:t>
          </w:r>
          <w:r>
            <w:rPr>
              <w:rFonts w:ascii="Palatino Linotype" w:hAnsi="Palatino Linotype" w:eastAsia="Times New Roman"/>
              <w:i/>
              <w:iCs/>
              <w:color w:val="000000"/>
              <w:lang w:val="tr-TR"/>
            </w:rPr>
            <w:t>Applied Sciences (Switzerland)</w:t>
          </w:r>
          <w:r>
            <w:rPr>
              <w:rFonts w:ascii="Palatino Linotype" w:hAnsi="Palatino Linotype" w:eastAsia="Times New Roman"/>
              <w:color w:val="000000"/>
              <w:lang w:val="tr-TR"/>
            </w:rPr>
            <w:t>, vol. 12, no. 19, Oct. 2022, doi: 10.3390/app12199709.</w:t>
          </w:r>
        </w:p>
        <w:p w14:paraId="0F9A378E">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[17]</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O. R. Adegboye, A. K. Feda, O. R. Ojekemi, E. B. Agyekum, B. Khan, and S. Kamel, “DGS-SCSO: Enhancing Sand Cat Swarm Optimization with Dynamic Pinhole Imaging and Golden Sine Algorithm for improved numerical optimization performance,” </w:t>
          </w:r>
          <w:r>
            <w:rPr>
              <w:rFonts w:ascii="Palatino Linotype" w:hAnsi="Palatino Linotype" w:eastAsia="Times New Roman"/>
              <w:i/>
              <w:iCs/>
              <w:color w:val="000000"/>
              <w:lang w:val="tr-TR"/>
            </w:rPr>
            <w:t>Sci Rep</w:t>
          </w:r>
          <w:r>
            <w:rPr>
              <w:rFonts w:ascii="Palatino Linotype" w:hAnsi="Palatino Linotype" w:eastAsia="Times New Roman"/>
              <w:color w:val="000000"/>
              <w:lang w:val="tr-TR"/>
            </w:rPr>
            <w:t>, vol. 14, no. 1, Dec. 2024, doi: 10.1038/s41598-023-50910-x.</w:t>
          </w:r>
        </w:p>
        <w:p w14:paraId="2A51F145">
          <w:pPr>
            <w:autoSpaceDE w:val="0"/>
            <w:autoSpaceDN w:val="0"/>
            <w:ind w:hanging="640"/>
            <w:rPr>
              <w:rFonts w:ascii="Palatino Linotype" w:hAnsi="Palatino Linotype" w:eastAsia="Times New Roman"/>
              <w:color w:val="000000"/>
              <w:lang w:val="tr-TR"/>
            </w:rPr>
          </w:pPr>
          <w:r>
            <w:rPr>
              <w:rFonts w:ascii="Palatino Linotype" w:hAnsi="Palatino Linotype" w:eastAsia="Times New Roman"/>
              <w:color w:val="000000"/>
              <w:lang w:val="tr-TR"/>
            </w:rPr>
            <w:t>[18]</w:t>
          </w:r>
          <w:r>
            <w:rPr>
              <w:rFonts w:ascii="Palatino Linotype" w:hAnsi="Palatino Linotype" w:eastAsia="Times New Roman"/>
              <w:color w:val="000000"/>
              <w:lang w:val="tr-TR"/>
            </w:rPr>
            <w:tab/>
          </w:r>
          <w:r>
            <w:rPr>
              <w:rFonts w:ascii="Palatino Linotype" w:hAnsi="Palatino Linotype" w:eastAsia="Times New Roman"/>
              <w:color w:val="000000"/>
              <w:lang w:val="tr-TR"/>
            </w:rPr>
            <w:t xml:space="preserve">M. Li, Z. Liu, and H. Song, “An improved algorithm optimization algorithm based on RungeKutta and golden sine strategy,” </w:t>
          </w:r>
          <w:r>
            <w:rPr>
              <w:rFonts w:ascii="Palatino Linotype" w:hAnsi="Palatino Linotype" w:eastAsia="Times New Roman"/>
              <w:i/>
              <w:iCs/>
              <w:color w:val="000000"/>
              <w:lang w:val="tr-TR"/>
            </w:rPr>
            <w:t>Expert Syst Appl</w:t>
          </w:r>
          <w:r>
            <w:rPr>
              <w:rFonts w:ascii="Palatino Linotype" w:hAnsi="Palatino Linotype" w:eastAsia="Times New Roman"/>
              <w:color w:val="000000"/>
              <w:lang w:val="tr-TR"/>
            </w:rPr>
            <w:t>, vol. 247, Aug. 2024, doi: 10.1016/j.eswa.2024.123262.</w:t>
          </w:r>
        </w:p>
        <w:p w14:paraId="01053F38">
          <w:pPr>
            <w:rPr>
              <w:rFonts w:ascii="Palatino Linotype" w:hAnsi="Palatino Linotype" w:cs="Palatino Linotype"/>
              <w:color w:val="000000"/>
              <w:lang w:val="tr-TR"/>
            </w:rPr>
          </w:pPr>
          <w:r>
            <w:rPr>
              <w:rFonts w:eastAsia="Times New Roman"/>
              <w:color w:val="000000"/>
              <w:lang w:val="tr-TR"/>
            </w:rPr>
            <w:t> </w:t>
          </w:r>
        </w:p>
      </w:sdtContent>
    </w:sdt>
    <w:p w14:paraId="5D37ADDB">
      <w:pPr>
        <w:rPr>
          <w:rFonts w:ascii="Palatino Linotype" w:hAnsi="Palatino Linotype" w:cs="Palatino Linotype"/>
          <w:color w:val="000000"/>
          <w:lang w:val="tr-TR"/>
        </w:rPr>
      </w:pPr>
    </w:p>
    <w:p w14:paraId="25AEF05F">
      <w:pPr>
        <w:pStyle w:val="2"/>
        <w:numPr>
          <w:ilvl w:val="0"/>
          <w:numId w:val="11"/>
        </w:numPr>
        <w:spacing w:line="240" w:lineRule="auto"/>
        <w:rPr>
          <w:rFonts w:hint="default" w:ascii="Palatino Linotype" w:hAnsi="Palatino Linotype" w:cs="Palatino Linotype"/>
          <w:lang w:val="tr-TR"/>
        </w:rPr>
      </w:pPr>
      <w:r>
        <w:rPr>
          <w:rFonts w:hint="default" w:ascii="Palatino Linotype" w:hAnsi="Palatino Linotype" w:cs="Palatino Linotype"/>
          <w:lang w:val="tr-TR"/>
        </w:rPr>
        <w:t>Ek</w:t>
      </w:r>
    </w:p>
    <w:p w14:paraId="519F8A56">
      <w:pPr>
        <w:rPr>
          <w:rFonts w:hint="default" w:ascii="Palatino Linotype" w:hAnsi="Palatino Linotype" w:cs="Palatino Linotype"/>
          <w:lang w:val="tr-TR"/>
        </w:rPr>
      </w:pPr>
      <w:r>
        <w:rPr>
          <w:rFonts w:hint="default" w:ascii="Palatino Linotype" w:hAnsi="Palatino Linotype" w:cs="Palatino Linotype"/>
          <w:lang w:val="tr-TR"/>
        </w:rPr>
        <w:t>Raporu web üzerinde okumak için aşağıdaki link kullanılabilir.</w:t>
      </w:r>
    </w:p>
    <w:p w14:paraId="0DC1DC74">
      <w:pPr>
        <w:rPr>
          <w:rFonts w:ascii="Palatino Linotype" w:hAnsi="Palatino Linotype" w:cs="Palatino Linotype"/>
          <w:lang w:val="tr-TR"/>
        </w:rPr>
      </w:pPr>
      <w:r>
        <w:rPr>
          <w:rFonts w:ascii="Palatino Linotype" w:hAnsi="Palatino Linotype" w:cs="Palatino Linotype"/>
          <w:lang w:val="tr-TR"/>
        </w:rPr>
        <w:fldChar w:fldCharType="begin"/>
      </w:r>
      <w:r>
        <w:rPr>
          <w:rFonts w:ascii="Palatino Linotype" w:hAnsi="Palatino Linotype" w:cs="Palatino Linotype"/>
          <w:lang w:val="tr-TR"/>
        </w:rPr>
        <w:instrText xml:space="preserve"> HYPERLINK "https://dawn-squash-710.notion.site/Yasin-nal-Bald-Eagle-and-Golden-Sine-Algorithms-1a419cd5a4d88046b7a9fb95fb3e4a41?pvs=4" </w:instrText>
      </w:r>
      <w:r>
        <w:rPr>
          <w:rFonts w:ascii="Palatino Linotype" w:hAnsi="Palatino Linotype" w:cs="Palatino Linotype"/>
          <w:lang w:val="tr-TR"/>
        </w:rPr>
        <w:fldChar w:fldCharType="separate"/>
      </w:r>
      <w:r>
        <w:rPr>
          <w:rStyle w:val="36"/>
          <w:rFonts w:ascii="Palatino Linotype" w:hAnsi="Palatino Linotype" w:cs="Palatino Linotype"/>
          <w:lang w:val="tr-TR"/>
        </w:rPr>
        <w:t xml:space="preserve">Yasin Ünal - Bald Eagle and Golden Sine Algorithms </w:t>
      </w:r>
      <w:r>
        <w:rPr>
          <w:rFonts w:ascii="Palatino Linotype" w:hAnsi="Palatino Linotype" w:cs="Palatino Linotype"/>
          <w:lang w:val="tr-TR"/>
        </w:rPr>
        <w:fldChar w:fldCharType="end"/>
      </w:r>
    </w:p>
    <w:p w14:paraId="3964A2A2">
      <w:pPr>
        <w:rPr>
          <w:rFonts w:hint="default"/>
          <w:lang w:val="tr-TR"/>
        </w:rPr>
      </w:pPr>
    </w:p>
    <w:p w14:paraId="6EA3835D">
      <w:pPr>
        <w:rPr>
          <w:rFonts w:hint="default"/>
          <w:lang w:val="tr-TR"/>
        </w:rPr>
      </w:pPr>
    </w:p>
    <w:p w14:paraId="7E25EAA2">
      <w:pPr>
        <w:rPr>
          <w:rFonts w:hint="default"/>
          <w:lang w:val="tr-TR"/>
        </w:rPr>
      </w:pPr>
      <w:r>
        <w:rPr>
          <w:rFonts w:hint="default"/>
          <w:lang w:val="tr-TR"/>
        </w:rPr>
        <w:t xml:space="preserve">Python Kodu : </w:t>
      </w:r>
    </w:p>
    <w:p w14:paraId="74D16A9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p>
    <w:p w14:paraId="103EC58C">
      <w:pPr>
        <w:keepNext w:val="0"/>
        <w:keepLines w:val="0"/>
        <w:widowControl/>
        <w:suppressLineNumbers w:val="0"/>
        <w:shd w:val="clear" w:fill="FFFFFF"/>
        <w:spacing w:line="228" w:lineRule="atLeast"/>
        <w:jc w:val="left"/>
        <w:rPr>
          <w:rFonts w:ascii="Consolas" w:hAnsi="Consolas" w:eastAsia="Consolas" w:cs="Consolas"/>
          <w:b w:val="0"/>
          <w:bCs w:val="0"/>
          <w:color w:val="3B3B3B"/>
          <w:sz w:val="16"/>
          <w:szCs w:val="16"/>
        </w:rPr>
      </w:pP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numpy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as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p>
    <w:p w14:paraId="00A4432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matplotlib</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pyplot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as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p>
    <w:p w14:paraId="63CF29B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pandas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as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pd</w:t>
      </w:r>
    </w:p>
    <w:p w14:paraId="628639A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AF00DB"/>
          <w:kern w:val="0"/>
          <w:sz w:val="16"/>
          <w:szCs w:val="16"/>
          <w:shd w:val="clear" w:fill="FFFFFF"/>
          <w:lang w:val="en-US" w:eastAsia="zh-CN" w:bidi="ar"/>
        </w:rPr>
        <w:t>from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matplotlib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cm</w:t>
      </w:r>
    </w:p>
    <w:p w14:paraId="7CEEFA7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time</w:t>
      </w:r>
    </w:p>
    <w:p w14:paraId="748F49A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p>
    <w:p w14:paraId="6CE959C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7464498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Test fonksiyonları </w:t>
      </w:r>
    </w:p>
    <w:p w14:paraId="310193D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7A9B5CC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TestFunctions</w:t>
      </w:r>
      <w:r>
        <w:rPr>
          <w:rFonts w:hint="default" w:ascii="Consolas" w:hAnsi="Consolas" w:eastAsia="Consolas" w:cs="Consolas"/>
          <w:b w:val="0"/>
          <w:bCs w:val="0"/>
          <w:color w:val="3B3B3B"/>
          <w:kern w:val="0"/>
          <w:sz w:val="16"/>
          <w:szCs w:val="16"/>
          <w:shd w:val="clear" w:fill="FFFFFF"/>
          <w:lang w:val="en-US" w:eastAsia="zh-CN" w:bidi="ar"/>
        </w:rPr>
        <w:t>:</w:t>
      </w:r>
    </w:p>
    <w:p w14:paraId="398C28B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staticmethod</w:t>
      </w:r>
    </w:p>
    <w:p w14:paraId="7FD4718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sphere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ndarray</w:t>
      </w:r>
      <w:r>
        <w:rPr>
          <w:rFonts w:hint="default" w:ascii="Consolas" w:hAnsi="Consolas" w:eastAsia="Consolas" w:cs="Consolas"/>
          <w:b w:val="0"/>
          <w:bCs w:val="0"/>
          <w:color w:val="3B3B3B"/>
          <w:kern w:val="0"/>
          <w:sz w:val="16"/>
          <w:szCs w:val="16"/>
          <w:shd w:val="clear" w:fill="FFFFFF"/>
          <w:lang w:val="en-US" w:eastAsia="zh-CN" w:bidi="ar"/>
        </w:rPr>
        <w:t>):</w:t>
      </w:r>
    </w:p>
    <w:p w14:paraId="1B9EE9D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sum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w:t>
      </w:r>
    </w:p>
    <w:p w14:paraId="496B7458">
      <w:pPr>
        <w:keepNext w:val="0"/>
        <w:keepLines w:val="0"/>
        <w:widowControl/>
        <w:suppressLineNumbers w:val="0"/>
        <w:jc w:val="left"/>
      </w:pPr>
    </w:p>
    <w:p w14:paraId="7E05BA0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staticmethod</w:t>
      </w:r>
    </w:p>
    <w:p w14:paraId="4D67088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rosenbrock</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ndarray</w:t>
      </w:r>
      <w:r>
        <w:rPr>
          <w:rFonts w:hint="default" w:ascii="Consolas" w:hAnsi="Consolas" w:eastAsia="Consolas" w:cs="Consolas"/>
          <w:b w:val="0"/>
          <w:bCs w:val="0"/>
          <w:color w:val="3B3B3B"/>
          <w:kern w:val="0"/>
          <w:sz w:val="16"/>
          <w:szCs w:val="16"/>
          <w:shd w:val="clear" w:fill="FFFFFF"/>
          <w:lang w:val="en-US" w:eastAsia="zh-CN" w:bidi="ar"/>
        </w:rPr>
        <w:t>):</w:t>
      </w:r>
    </w:p>
    <w:p w14:paraId="6662CB9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sum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100.0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w:t>
      </w:r>
    </w:p>
    <w:p w14:paraId="4083C725">
      <w:pPr>
        <w:keepNext w:val="0"/>
        <w:keepLines w:val="0"/>
        <w:widowControl/>
        <w:suppressLineNumbers w:val="0"/>
        <w:jc w:val="left"/>
      </w:pPr>
    </w:p>
    <w:p w14:paraId="54ACE70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staticmethod</w:t>
      </w:r>
    </w:p>
    <w:p w14:paraId="538E072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ackley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ndarray</w:t>
      </w:r>
      <w:r>
        <w:rPr>
          <w:rFonts w:hint="default" w:ascii="Consolas" w:hAnsi="Consolas" w:eastAsia="Consolas" w:cs="Consolas"/>
          <w:b w:val="0"/>
          <w:bCs w:val="0"/>
          <w:color w:val="3B3B3B"/>
          <w:kern w:val="0"/>
          <w:sz w:val="16"/>
          <w:szCs w:val="16"/>
          <w:shd w:val="clear" w:fill="FFFFFF"/>
          <w:lang w:val="en-US" w:eastAsia="zh-CN" w:bidi="ar"/>
        </w:rPr>
        <w:t>):</w:t>
      </w:r>
    </w:p>
    <w:p w14:paraId="5653F59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pi</w:t>
      </w:r>
    </w:p>
    <w:p w14:paraId="0B8DDAD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term1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exp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sqrt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sum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len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p>
    <w:p w14:paraId="257038A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term2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exp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sum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len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p>
    <w:p w14:paraId="589B7E5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term1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term2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exp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39F78D86">
      <w:pPr>
        <w:keepNext w:val="0"/>
        <w:keepLines w:val="0"/>
        <w:widowControl/>
        <w:suppressLineNumbers w:val="0"/>
        <w:jc w:val="left"/>
      </w:pPr>
    </w:p>
    <w:p w14:paraId="72169D4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staticmethod</w:t>
      </w:r>
    </w:p>
    <w:p w14:paraId="347D263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rastrigin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ndarray</w:t>
      </w:r>
      <w:r>
        <w:rPr>
          <w:rFonts w:hint="default" w:ascii="Consolas" w:hAnsi="Consolas" w:eastAsia="Consolas" w:cs="Consolas"/>
          <w:b w:val="0"/>
          <w:bCs w:val="0"/>
          <w:color w:val="3B3B3B"/>
          <w:kern w:val="0"/>
          <w:sz w:val="16"/>
          <w:szCs w:val="16"/>
          <w:shd w:val="clear" w:fill="FFFFFF"/>
          <w:lang w:val="en-US" w:eastAsia="zh-CN" w:bidi="ar"/>
        </w:rPr>
        <w:t>):</w:t>
      </w:r>
    </w:p>
    <w:p w14:paraId="19F3A60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len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p>
    <w:p w14:paraId="41FFF2B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sum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p>
    <w:p w14:paraId="62CED443">
      <w:pPr>
        <w:keepNext w:val="0"/>
        <w:keepLines w:val="0"/>
        <w:widowControl/>
        <w:suppressLineNumbers w:val="0"/>
        <w:jc w:val="left"/>
      </w:pPr>
    </w:p>
    <w:p w14:paraId="21E9F97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staticmethod</w:t>
      </w:r>
    </w:p>
    <w:p w14:paraId="6775F0B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griewank</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ndarray</w:t>
      </w:r>
      <w:r>
        <w:rPr>
          <w:rFonts w:hint="default" w:ascii="Consolas" w:hAnsi="Consolas" w:eastAsia="Consolas" w:cs="Consolas"/>
          <w:b w:val="0"/>
          <w:bCs w:val="0"/>
          <w:color w:val="3B3B3B"/>
          <w:kern w:val="0"/>
          <w:sz w:val="16"/>
          <w:szCs w:val="16"/>
          <w:shd w:val="clear" w:fill="FFFFFF"/>
          <w:lang w:val="en-US" w:eastAsia="zh-CN" w:bidi="ar"/>
        </w:rPr>
        <w:t>):</w:t>
      </w:r>
    </w:p>
    <w:p w14:paraId="20B8089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sum_sq</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sum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4000</w:t>
      </w:r>
      <w:r>
        <w:rPr>
          <w:rFonts w:hint="default" w:ascii="Consolas" w:hAnsi="Consolas" w:eastAsia="Consolas" w:cs="Consolas"/>
          <w:b w:val="0"/>
          <w:bCs w:val="0"/>
          <w:color w:val="3B3B3B"/>
          <w:kern w:val="0"/>
          <w:sz w:val="16"/>
          <w:szCs w:val="16"/>
          <w:shd w:val="clear" w:fill="FFFFFF"/>
          <w:lang w:val="en-US" w:eastAsia="zh-CN" w:bidi="ar"/>
        </w:rPr>
        <w:t>)</w:t>
      </w:r>
    </w:p>
    <w:p w14:paraId="01B91B8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prod_cos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prod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sqrt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arange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len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7EDFDC5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sum_sq</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prod_cos</w:t>
      </w:r>
    </w:p>
    <w:p w14:paraId="5B6D7135">
      <w:pPr>
        <w:keepNext w:val="0"/>
        <w:keepLines w:val="0"/>
        <w:widowControl/>
        <w:suppressLineNumbers w:val="0"/>
        <w:spacing w:after="240" w:afterAutospacing="0"/>
        <w:jc w:val="left"/>
      </w:pPr>
    </w:p>
    <w:p w14:paraId="69ADBC4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6536549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Golden Sine Algorithm </w:t>
      </w:r>
    </w:p>
    <w:p w14:paraId="1AFDA33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62E62C6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GoldenSineAlgorithm</w:t>
      </w:r>
      <w:r>
        <w:rPr>
          <w:rFonts w:hint="default" w:ascii="Consolas" w:hAnsi="Consolas" w:eastAsia="Consolas" w:cs="Consolas"/>
          <w:b w:val="0"/>
          <w:bCs w:val="0"/>
          <w:color w:val="3B3B3B"/>
          <w:kern w:val="0"/>
          <w:sz w:val="16"/>
          <w:szCs w:val="16"/>
          <w:shd w:val="clear" w:fill="FFFFFF"/>
          <w:lang w:val="en-US" w:eastAsia="zh-CN" w:bidi="ar"/>
        </w:rPr>
        <w:t>:</w:t>
      </w:r>
    </w:p>
    <w:p w14:paraId="6E6B35F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__init__</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obj_func</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n_dim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w:t>
      </w:r>
    </w:p>
    <w:p w14:paraId="042D719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population_size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max_iter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3B3B3B"/>
          <w:kern w:val="0"/>
          <w:sz w:val="16"/>
          <w:szCs w:val="16"/>
          <w:shd w:val="clear" w:fill="FFFFFF"/>
          <w:lang w:val="en-US" w:eastAsia="zh-CN" w:bidi="ar"/>
        </w:rPr>
        <w:t>):</w:t>
      </w:r>
    </w:p>
    <w:p w14:paraId="1B91EF7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obj_func</w:t>
      </w:r>
    </w:p>
    <w:p w14:paraId="453A325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n_dim</w:t>
      </w:r>
    </w:p>
    <w:p w14:paraId="5E3BEE7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n_dim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isscalar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else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.astype(</w:t>
      </w:r>
      <w:r>
        <w:rPr>
          <w:rFonts w:hint="default" w:ascii="Consolas" w:hAnsi="Consolas" w:eastAsia="Consolas" w:cs="Consolas"/>
          <w:b w:val="0"/>
          <w:bCs w:val="0"/>
          <w:color w:val="267F99"/>
          <w:kern w:val="0"/>
          <w:sz w:val="16"/>
          <w:szCs w:val="16"/>
          <w:shd w:val="clear" w:fill="FFFFFF"/>
          <w:lang w:val="en-US" w:eastAsia="zh-CN" w:bidi="ar"/>
        </w:rPr>
        <w:t>float</w:t>
      </w:r>
      <w:r>
        <w:rPr>
          <w:rFonts w:hint="default" w:ascii="Consolas" w:hAnsi="Consolas" w:eastAsia="Consolas" w:cs="Consolas"/>
          <w:b w:val="0"/>
          <w:bCs w:val="0"/>
          <w:color w:val="3B3B3B"/>
          <w:kern w:val="0"/>
          <w:sz w:val="16"/>
          <w:szCs w:val="16"/>
          <w:shd w:val="clear" w:fill="FFFFFF"/>
          <w:lang w:val="en-US" w:eastAsia="zh-CN" w:bidi="ar"/>
        </w:rPr>
        <w:t>)</w:t>
      </w:r>
    </w:p>
    <w:p w14:paraId="6A4C8DF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n_dim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isscalar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else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.astype(</w:t>
      </w:r>
      <w:r>
        <w:rPr>
          <w:rFonts w:hint="default" w:ascii="Consolas" w:hAnsi="Consolas" w:eastAsia="Consolas" w:cs="Consolas"/>
          <w:b w:val="0"/>
          <w:bCs w:val="0"/>
          <w:color w:val="267F99"/>
          <w:kern w:val="0"/>
          <w:sz w:val="16"/>
          <w:szCs w:val="16"/>
          <w:shd w:val="clear" w:fill="FFFFFF"/>
          <w:lang w:val="en-US" w:eastAsia="zh-CN" w:bidi="ar"/>
        </w:rPr>
        <w:t>float</w:t>
      </w:r>
      <w:r>
        <w:rPr>
          <w:rFonts w:hint="default" w:ascii="Consolas" w:hAnsi="Consolas" w:eastAsia="Consolas" w:cs="Consolas"/>
          <w:b w:val="0"/>
          <w:bCs w:val="0"/>
          <w:color w:val="3B3B3B"/>
          <w:kern w:val="0"/>
          <w:sz w:val="16"/>
          <w:szCs w:val="16"/>
          <w:shd w:val="clear" w:fill="FFFFFF"/>
          <w:lang w:val="en-US" w:eastAsia="zh-CN" w:bidi="ar"/>
        </w:rPr>
        <w:t>)</w:t>
      </w:r>
    </w:p>
    <w:p w14:paraId="2EAD44B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population_size</w:t>
      </w:r>
    </w:p>
    <w:p w14:paraId="45A148B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max_iter</w:t>
      </w:r>
    </w:p>
    <w:p w14:paraId="7B80C92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sqrt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golden ratio</w:t>
      </w:r>
    </w:p>
    <w:p w14:paraId="65ADE171">
      <w:pPr>
        <w:keepNext w:val="0"/>
        <w:keepLines w:val="0"/>
        <w:widowControl/>
        <w:suppressLineNumbers w:val="0"/>
        <w:jc w:val="left"/>
      </w:pPr>
    </w:p>
    <w:p w14:paraId="4BF4356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w:t>
      </w:r>
    </w:p>
    <w:p w14:paraId="1781D3F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_clip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199A762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clip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w:t>
      </w:r>
    </w:p>
    <w:p w14:paraId="1C069B63">
      <w:pPr>
        <w:keepNext w:val="0"/>
        <w:keepLines w:val="0"/>
        <w:widowControl/>
        <w:suppressLineNumbers w:val="0"/>
        <w:jc w:val="left"/>
      </w:pPr>
    </w:p>
    <w:p w14:paraId="1D8B137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w:t>
      </w:r>
    </w:p>
    <w:p w14:paraId="2FEA127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optimize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p>
    <w:p w14:paraId="3FB80F6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init pop</w:t>
      </w:r>
    </w:p>
    <w:p w14:paraId="5DDB404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uniform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w:t>
      </w:r>
      <w:r>
        <w:rPr>
          <w:rFonts w:hint="default" w:ascii="Consolas" w:hAnsi="Consolas" w:eastAsia="Consolas" w:cs="Consolas"/>
          <w:b w:val="0"/>
          <w:bCs w:val="0"/>
          <w:color w:val="3B3B3B"/>
          <w:kern w:val="0"/>
          <w:sz w:val="16"/>
          <w:szCs w:val="16"/>
          <w:shd w:val="clear" w:fill="FFFFFF"/>
          <w:lang w:val="en-US" w:eastAsia="zh-CN" w:bidi="ar"/>
        </w:rPr>
        <w:t>))</w:t>
      </w:r>
    </w:p>
    <w:p w14:paraId="74E3A8B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1659036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argmin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)].copy()</w:t>
      </w:r>
    </w:p>
    <w:p w14:paraId="54450FF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best_y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min</w:t>
      </w:r>
      <w:r>
        <w:rPr>
          <w:rFonts w:hint="default" w:ascii="Consolas" w:hAnsi="Consolas" w:eastAsia="Consolas" w:cs="Consolas"/>
          <w:b w:val="0"/>
          <w:bCs w:val="0"/>
          <w:color w:val="3B3B3B"/>
          <w:kern w:val="0"/>
          <w:sz w:val="16"/>
          <w:szCs w:val="16"/>
          <w:shd w:val="clear" w:fill="FFFFFF"/>
          <w:lang w:val="en-US" w:eastAsia="zh-CN" w:bidi="ar"/>
        </w:rPr>
        <w:t>()</w:t>
      </w:r>
    </w:p>
    <w:p w14:paraId="1B5C3E3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history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best_y</w:t>
      </w:r>
      <w:r>
        <w:rPr>
          <w:rFonts w:hint="default" w:ascii="Consolas" w:hAnsi="Consolas" w:eastAsia="Consolas" w:cs="Consolas"/>
          <w:b w:val="0"/>
          <w:bCs w:val="0"/>
          <w:color w:val="3B3B3B"/>
          <w:kern w:val="0"/>
          <w:sz w:val="16"/>
          <w:szCs w:val="16"/>
          <w:shd w:val="clear" w:fill="FFFFFF"/>
          <w:lang w:val="en-US" w:eastAsia="zh-CN" w:bidi="ar"/>
        </w:rPr>
        <w:t>]</w:t>
      </w:r>
    </w:p>
    <w:p w14:paraId="15753412">
      <w:pPr>
        <w:keepNext w:val="0"/>
        <w:keepLines w:val="0"/>
        <w:widowControl/>
        <w:suppressLineNumbers w:val="0"/>
        <w:jc w:val="left"/>
      </w:pPr>
    </w:p>
    <w:p w14:paraId="36F59AA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golden</w:t>
      </w:r>
      <w:r>
        <w:rPr>
          <w:rFonts w:hint="default" w:ascii="Consolas" w:hAnsi="Consolas" w:eastAsia="Consolas" w:cs="Consolas"/>
          <w:b w:val="0"/>
          <w:bCs w:val="0"/>
          <w:color w:val="008000"/>
          <w:kern w:val="0"/>
          <w:sz w:val="16"/>
          <w:szCs w:val="16"/>
          <w:shd w:val="clear" w:fill="FFFFFF"/>
          <w:lang w:val="en-US" w:eastAsia="zh-CN" w:bidi="ar"/>
        </w:rPr>
        <w:noBreakHyphen/>
      </w:r>
      <w:r>
        <w:rPr>
          <w:rFonts w:hint="default" w:ascii="Consolas" w:hAnsi="Consolas" w:eastAsia="Consolas" w:cs="Consolas"/>
          <w:b w:val="0"/>
          <w:bCs w:val="0"/>
          <w:color w:val="008000"/>
          <w:kern w:val="0"/>
          <w:sz w:val="16"/>
          <w:szCs w:val="16"/>
          <w:shd w:val="clear" w:fill="FFFFFF"/>
          <w:lang w:val="en-US" w:eastAsia="zh-CN" w:bidi="ar"/>
        </w:rPr>
        <w:t>section scalar interval (for sine step)</w:t>
      </w:r>
    </w:p>
    <w:p w14:paraId="751A613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pi</w:t>
      </w:r>
    </w:p>
    <w:p w14:paraId="68BC745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r>
        <w:rPr>
          <w:rFonts w:hint="default" w:ascii="Consolas" w:hAnsi="Consolas" w:eastAsia="Consolas" w:cs="Consolas"/>
          <w:b w:val="0"/>
          <w:bCs w:val="0"/>
          <w:color w:val="3B3B3B"/>
          <w:kern w:val="0"/>
          <w:sz w:val="16"/>
          <w:szCs w:val="16"/>
          <w:shd w:val="clear" w:fill="FFFFFF"/>
          <w:lang w:val="en-US" w:eastAsia="zh-CN" w:bidi="ar"/>
        </w:rPr>
        <w:t>)</w:t>
      </w:r>
    </w:p>
    <w:p w14:paraId="35F1B75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p>
    <w:p w14:paraId="386E8572">
      <w:pPr>
        <w:keepNext w:val="0"/>
        <w:keepLines w:val="0"/>
        <w:widowControl/>
        <w:suppressLineNumbers w:val="0"/>
        <w:jc w:val="left"/>
      </w:pPr>
    </w:p>
    <w:p w14:paraId="285BF8F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w:t>
      </w:r>
      <w:r>
        <w:rPr>
          <w:rFonts w:hint="default" w:ascii="Consolas" w:hAnsi="Consolas" w:eastAsia="Consolas" w:cs="Consolas"/>
          <w:b w:val="0"/>
          <w:bCs w:val="0"/>
          <w:color w:val="3B3B3B"/>
          <w:kern w:val="0"/>
          <w:sz w:val="16"/>
          <w:szCs w:val="16"/>
          <w:shd w:val="clear" w:fill="FFFFFF"/>
          <w:lang w:val="en-US" w:eastAsia="zh-CN" w:bidi="ar"/>
        </w:rPr>
        <w:t>):</w:t>
      </w:r>
    </w:p>
    <w:p w14:paraId="2AC0E91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rand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3130A90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rand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643092A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abs_sin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abs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r1</w:t>
      </w:r>
      <w:r>
        <w:rPr>
          <w:rFonts w:hint="default" w:ascii="Consolas" w:hAnsi="Consolas" w:eastAsia="Consolas" w:cs="Consolas"/>
          <w:b w:val="0"/>
          <w:bCs w:val="0"/>
          <w:color w:val="3B3B3B"/>
          <w:kern w:val="0"/>
          <w:sz w:val="16"/>
          <w:szCs w:val="16"/>
          <w:shd w:val="clear" w:fill="FFFFFF"/>
          <w:lang w:val="en-US" w:eastAsia="zh-CN" w:bidi="ar"/>
        </w:rPr>
        <w:t>))</w:t>
      </w:r>
    </w:p>
    <w:p w14:paraId="0A04C14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sin_r1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r1</w:t>
      </w:r>
      <w:r>
        <w:rPr>
          <w:rFonts w:hint="default" w:ascii="Consolas" w:hAnsi="Consolas" w:eastAsia="Consolas" w:cs="Consolas"/>
          <w:b w:val="0"/>
          <w:bCs w:val="0"/>
          <w:color w:val="3B3B3B"/>
          <w:kern w:val="0"/>
          <w:sz w:val="16"/>
          <w:szCs w:val="16"/>
          <w:shd w:val="clear" w:fill="FFFFFF"/>
          <w:lang w:val="en-US" w:eastAsia="zh-CN" w:bidi="ar"/>
        </w:rPr>
        <w:t>)</w:t>
      </w:r>
    </w:p>
    <w:p w14:paraId="4BA98EDA">
      <w:pPr>
        <w:keepNext w:val="0"/>
        <w:keepLines w:val="0"/>
        <w:widowControl/>
        <w:suppressLineNumbers w:val="0"/>
        <w:jc w:val="left"/>
      </w:pPr>
    </w:p>
    <w:p w14:paraId="01CBB91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w:t>
      </w:r>
    </w:p>
    <w:p w14:paraId="53CB5A2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abs_sin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p>
    <w:p w14:paraId="0C62845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r2</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sin_r1</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p>
    <w:p w14:paraId="180F32C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abs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w:t>
      </w:r>
    </w:p>
    <w:p w14:paraId="7D7057E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_clip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5FFE49E9">
      <w:pPr>
        <w:keepNext w:val="0"/>
        <w:keepLines w:val="0"/>
        <w:widowControl/>
        <w:suppressLineNumbers w:val="0"/>
        <w:jc w:val="left"/>
      </w:pPr>
    </w:p>
    <w:p w14:paraId="4605DF6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fitness</w:t>
      </w:r>
    </w:p>
    <w:p w14:paraId="30335D8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699C79B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&lt;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best_y</w:t>
      </w:r>
      <w:r>
        <w:rPr>
          <w:rFonts w:hint="default" w:ascii="Consolas" w:hAnsi="Consolas" w:eastAsia="Consolas" w:cs="Consolas"/>
          <w:b w:val="0"/>
          <w:bCs w:val="0"/>
          <w:color w:val="3B3B3B"/>
          <w:kern w:val="0"/>
          <w:sz w:val="16"/>
          <w:szCs w:val="16"/>
          <w:shd w:val="clear" w:fill="FFFFFF"/>
          <w:lang w:val="en-US" w:eastAsia="zh-CN" w:bidi="ar"/>
        </w:rPr>
        <w:t>:</w:t>
      </w:r>
    </w:p>
    <w:p w14:paraId="62ADB97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argmin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)].copy()</w:t>
      </w:r>
    </w:p>
    <w:p w14:paraId="4E9EF52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best_y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min</w:t>
      </w:r>
      <w:r>
        <w:rPr>
          <w:rFonts w:hint="default" w:ascii="Consolas" w:hAnsi="Consolas" w:eastAsia="Consolas" w:cs="Consolas"/>
          <w:b w:val="0"/>
          <w:bCs w:val="0"/>
          <w:color w:val="3B3B3B"/>
          <w:kern w:val="0"/>
          <w:sz w:val="16"/>
          <w:szCs w:val="16"/>
          <w:shd w:val="clear" w:fill="FFFFFF"/>
          <w:lang w:val="en-US" w:eastAsia="zh-CN" w:bidi="ar"/>
        </w:rPr>
        <w:t>()</w:t>
      </w:r>
    </w:p>
    <w:p w14:paraId="42C51520">
      <w:pPr>
        <w:keepNext w:val="0"/>
        <w:keepLines w:val="0"/>
        <w:widowControl/>
        <w:suppressLineNumbers w:val="0"/>
        <w:jc w:val="left"/>
      </w:pPr>
    </w:p>
    <w:p w14:paraId="39FDC3B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golden</w:t>
      </w:r>
      <w:r>
        <w:rPr>
          <w:rFonts w:hint="default" w:ascii="Consolas" w:hAnsi="Consolas" w:eastAsia="Consolas" w:cs="Consolas"/>
          <w:b w:val="0"/>
          <w:bCs w:val="0"/>
          <w:color w:val="008000"/>
          <w:kern w:val="0"/>
          <w:sz w:val="16"/>
          <w:szCs w:val="16"/>
          <w:shd w:val="clear" w:fill="FFFFFF"/>
          <w:lang w:val="en-US" w:eastAsia="zh-CN" w:bidi="ar"/>
        </w:rPr>
        <w:noBreakHyphen/>
      </w:r>
      <w:r>
        <w:rPr>
          <w:rFonts w:hint="default" w:ascii="Consolas" w:hAnsi="Consolas" w:eastAsia="Consolas" w:cs="Consolas"/>
          <w:b w:val="0"/>
          <w:bCs w:val="0"/>
          <w:color w:val="008000"/>
          <w:kern w:val="0"/>
          <w:sz w:val="16"/>
          <w:szCs w:val="16"/>
          <w:shd w:val="clear" w:fill="FFFFFF"/>
          <w:lang w:val="en-US" w:eastAsia="zh-CN" w:bidi="ar"/>
        </w:rPr>
        <w:t>section scalar update (simple)</w:t>
      </w:r>
    </w:p>
    <w:p w14:paraId="49C8869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rand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&lt;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0.5</w:t>
      </w:r>
      <w:r>
        <w:rPr>
          <w:rFonts w:hint="default" w:ascii="Consolas" w:hAnsi="Consolas" w:eastAsia="Consolas" w:cs="Consolas"/>
          <w:b w:val="0"/>
          <w:bCs w:val="0"/>
          <w:color w:val="3B3B3B"/>
          <w:kern w:val="0"/>
          <w:sz w:val="16"/>
          <w:szCs w:val="16"/>
          <w:shd w:val="clear" w:fill="FFFFFF"/>
          <w:lang w:val="en-US" w:eastAsia="zh-CN" w:bidi="ar"/>
        </w:rPr>
        <w:t>:</w:t>
      </w:r>
    </w:p>
    <w:p w14:paraId="7F990A4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x1</w:t>
      </w:r>
    </w:p>
    <w:p w14:paraId="4C506B9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r>
        <w:rPr>
          <w:rFonts w:hint="default" w:ascii="Consolas" w:hAnsi="Consolas" w:eastAsia="Consolas" w:cs="Consolas"/>
          <w:b w:val="0"/>
          <w:bCs w:val="0"/>
          <w:color w:val="3B3B3B"/>
          <w:kern w:val="0"/>
          <w:sz w:val="16"/>
          <w:szCs w:val="16"/>
          <w:shd w:val="clear" w:fill="FFFFFF"/>
          <w:lang w:val="en-US" w:eastAsia="zh-CN" w:bidi="ar"/>
        </w:rPr>
        <w:t>)</w:t>
      </w:r>
    </w:p>
    <w:p w14:paraId="634A5CF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else</w:t>
      </w:r>
      <w:r>
        <w:rPr>
          <w:rFonts w:hint="default" w:ascii="Consolas" w:hAnsi="Consolas" w:eastAsia="Consolas" w:cs="Consolas"/>
          <w:b w:val="0"/>
          <w:bCs w:val="0"/>
          <w:color w:val="3B3B3B"/>
          <w:kern w:val="0"/>
          <w:sz w:val="16"/>
          <w:szCs w:val="16"/>
          <w:shd w:val="clear" w:fill="FFFFFF"/>
          <w:lang w:val="en-US" w:eastAsia="zh-CN" w:bidi="ar"/>
        </w:rPr>
        <w:t>:</w:t>
      </w:r>
    </w:p>
    <w:p w14:paraId="22907F3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x2</w:t>
      </w:r>
    </w:p>
    <w:p w14:paraId="783F4D4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b_int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tau</w:t>
      </w:r>
    </w:p>
    <w:p w14:paraId="6424B014">
      <w:pPr>
        <w:keepNext w:val="0"/>
        <w:keepLines w:val="0"/>
        <w:widowControl/>
        <w:suppressLineNumbers w:val="0"/>
        <w:jc w:val="left"/>
      </w:pPr>
    </w:p>
    <w:p w14:paraId="5CF5050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history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best_y</w:t>
      </w:r>
      <w:r>
        <w:rPr>
          <w:rFonts w:hint="default" w:ascii="Consolas" w:hAnsi="Consolas" w:eastAsia="Consolas" w:cs="Consolas"/>
          <w:b w:val="0"/>
          <w:bCs w:val="0"/>
          <w:color w:val="3B3B3B"/>
          <w:kern w:val="0"/>
          <w:sz w:val="16"/>
          <w:szCs w:val="16"/>
          <w:shd w:val="clear" w:fill="FFFFFF"/>
          <w:lang w:val="en-US" w:eastAsia="zh-CN" w:bidi="ar"/>
        </w:rPr>
        <w:t>)</w:t>
      </w:r>
    </w:p>
    <w:p w14:paraId="306F276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best_y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history</w:t>
      </w:r>
    </w:p>
    <w:p w14:paraId="11FCD5EF">
      <w:pPr>
        <w:keepNext w:val="0"/>
        <w:keepLines w:val="0"/>
        <w:widowControl/>
        <w:suppressLineNumbers w:val="0"/>
        <w:spacing w:after="240" w:afterAutospacing="0"/>
        <w:jc w:val="left"/>
      </w:pPr>
    </w:p>
    <w:p w14:paraId="426EA57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040ECDE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Bald Eagle Search Algoirthm</w:t>
      </w:r>
    </w:p>
    <w:p w14:paraId="2928B7A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781453C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class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BaldEagle</w:t>
      </w:r>
      <w:r>
        <w:rPr>
          <w:rFonts w:hint="default" w:ascii="Consolas" w:hAnsi="Consolas" w:eastAsia="Consolas" w:cs="Consolas"/>
          <w:b w:val="0"/>
          <w:bCs w:val="0"/>
          <w:color w:val="3B3B3B"/>
          <w:kern w:val="0"/>
          <w:sz w:val="16"/>
          <w:szCs w:val="16"/>
          <w:shd w:val="clear" w:fill="FFFFFF"/>
          <w:lang w:val="en-US" w:eastAsia="zh-CN" w:bidi="ar"/>
        </w:rPr>
        <w:t>:</w:t>
      </w:r>
    </w:p>
    <w:p w14:paraId="5710DA9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__init__</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obj_func</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n_dim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w:t>
      </w:r>
    </w:p>
    <w:p w14:paraId="3462D1E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pop_size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max_iter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3B3B3B"/>
          <w:kern w:val="0"/>
          <w:sz w:val="16"/>
          <w:szCs w:val="16"/>
          <w:shd w:val="clear" w:fill="FFFFFF"/>
          <w:lang w:val="en-US" w:eastAsia="zh-CN" w:bidi="ar"/>
        </w:rPr>
        <w:t>,</w:t>
      </w:r>
    </w:p>
    <w:p w14:paraId="4C058C0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alpha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a_spiral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8.0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R_spiral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w:t>
      </w:r>
    </w:p>
    <w:p w14:paraId="4F9E56A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c1</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1.5</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1.5</w:t>
      </w:r>
      <w:r>
        <w:rPr>
          <w:rFonts w:hint="default" w:ascii="Consolas" w:hAnsi="Consolas" w:eastAsia="Consolas" w:cs="Consolas"/>
          <w:b w:val="0"/>
          <w:bCs w:val="0"/>
          <w:color w:val="3B3B3B"/>
          <w:kern w:val="0"/>
          <w:sz w:val="16"/>
          <w:szCs w:val="16"/>
          <w:shd w:val="clear" w:fill="FFFFFF"/>
          <w:lang w:val="en-US" w:eastAsia="zh-CN" w:bidi="ar"/>
        </w:rPr>
        <w:t>):</w:t>
      </w:r>
    </w:p>
    <w:p w14:paraId="596A57B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obj_func</w:t>
      </w:r>
    </w:p>
    <w:p w14:paraId="72523A9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n_dim</w:t>
      </w:r>
    </w:p>
    <w:p w14:paraId="344FBD2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n_dim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isscalar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else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.astype(</w:t>
      </w:r>
      <w:r>
        <w:rPr>
          <w:rFonts w:hint="default" w:ascii="Consolas" w:hAnsi="Consolas" w:eastAsia="Consolas" w:cs="Consolas"/>
          <w:b w:val="0"/>
          <w:bCs w:val="0"/>
          <w:color w:val="267F99"/>
          <w:kern w:val="0"/>
          <w:sz w:val="16"/>
          <w:szCs w:val="16"/>
          <w:shd w:val="clear" w:fill="FFFFFF"/>
          <w:lang w:val="en-US" w:eastAsia="zh-CN" w:bidi="ar"/>
        </w:rPr>
        <w:t>float</w:t>
      </w:r>
      <w:r>
        <w:rPr>
          <w:rFonts w:hint="default" w:ascii="Consolas" w:hAnsi="Consolas" w:eastAsia="Consolas" w:cs="Consolas"/>
          <w:b w:val="0"/>
          <w:bCs w:val="0"/>
          <w:color w:val="3B3B3B"/>
          <w:kern w:val="0"/>
          <w:sz w:val="16"/>
          <w:szCs w:val="16"/>
          <w:shd w:val="clear" w:fill="FFFFFF"/>
          <w:lang w:val="en-US" w:eastAsia="zh-CN" w:bidi="ar"/>
        </w:rPr>
        <w:t>)</w:t>
      </w:r>
    </w:p>
    <w:p w14:paraId="2ECBA6C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n_dim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isscalar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else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.astype(</w:t>
      </w:r>
      <w:r>
        <w:rPr>
          <w:rFonts w:hint="default" w:ascii="Consolas" w:hAnsi="Consolas" w:eastAsia="Consolas" w:cs="Consolas"/>
          <w:b w:val="0"/>
          <w:bCs w:val="0"/>
          <w:color w:val="267F99"/>
          <w:kern w:val="0"/>
          <w:sz w:val="16"/>
          <w:szCs w:val="16"/>
          <w:shd w:val="clear" w:fill="FFFFFF"/>
          <w:lang w:val="en-US" w:eastAsia="zh-CN" w:bidi="ar"/>
        </w:rPr>
        <w:t>float</w:t>
      </w:r>
      <w:r>
        <w:rPr>
          <w:rFonts w:hint="default" w:ascii="Consolas" w:hAnsi="Consolas" w:eastAsia="Consolas" w:cs="Consolas"/>
          <w:b w:val="0"/>
          <w:bCs w:val="0"/>
          <w:color w:val="3B3B3B"/>
          <w:kern w:val="0"/>
          <w:sz w:val="16"/>
          <w:szCs w:val="16"/>
          <w:shd w:val="clear" w:fill="FFFFFF"/>
          <w:lang w:val="en-US" w:eastAsia="zh-CN" w:bidi="ar"/>
        </w:rPr>
        <w:t>)</w:t>
      </w:r>
    </w:p>
    <w:p w14:paraId="4B1F856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pop_size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max_iter</w:t>
      </w:r>
    </w:p>
    <w:p w14:paraId="0C9BE7C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alpha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a_spiral</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R_spiral</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alpha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a_spiral</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R_spiral</w:t>
      </w:r>
    </w:p>
    <w:p w14:paraId="57EC687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c2</w:t>
      </w:r>
    </w:p>
    <w:p w14:paraId="30F4ABAB">
      <w:pPr>
        <w:keepNext w:val="0"/>
        <w:keepLines w:val="0"/>
        <w:widowControl/>
        <w:suppressLineNumbers w:val="0"/>
        <w:jc w:val="left"/>
      </w:pPr>
    </w:p>
    <w:p w14:paraId="1D7658F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 helpers</w:t>
      </w:r>
    </w:p>
    <w:p w14:paraId="04FD55E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_clip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47952A2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clip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w:t>
      </w:r>
    </w:p>
    <w:p w14:paraId="398C66F7">
      <w:pPr>
        <w:keepNext w:val="0"/>
        <w:keepLines w:val="0"/>
        <w:widowControl/>
        <w:suppressLineNumbers w:val="0"/>
        <w:jc w:val="left"/>
      </w:pPr>
    </w:p>
    <w:p w14:paraId="5652010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 main optimiser</w:t>
      </w:r>
    </w:p>
    <w:p w14:paraId="2AA4DEE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optimize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p>
    <w:p w14:paraId="712B9FB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uniform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w:t>
      </w:r>
      <w:r>
        <w:rPr>
          <w:rFonts w:hint="default" w:ascii="Consolas" w:hAnsi="Consolas" w:eastAsia="Consolas" w:cs="Consolas"/>
          <w:b w:val="0"/>
          <w:bCs w:val="0"/>
          <w:color w:val="3B3B3B"/>
          <w:kern w:val="0"/>
          <w:sz w:val="16"/>
          <w:szCs w:val="16"/>
          <w:shd w:val="clear" w:fill="FFFFFF"/>
          <w:lang w:val="en-US" w:eastAsia="zh-CN" w:bidi="ar"/>
        </w:rPr>
        <w:t>))</w:t>
      </w:r>
    </w:p>
    <w:p w14:paraId="510FEB5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390E6DC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argmin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)].copy()</w:t>
      </w:r>
    </w:p>
    <w:p w14:paraId="459B472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history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min</w:t>
      </w:r>
      <w:r>
        <w:rPr>
          <w:rFonts w:hint="default" w:ascii="Consolas" w:hAnsi="Consolas" w:eastAsia="Consolas" w:cs="Consolas"/>
          <w:b w:val="0"/>
          <w:bCs w:val="0"/>
          <w:color w:val="3B3B3B"/>
          <w:kern w:val="0"/>
          <w:sz w:val="16"/>
          <w:szCs w:val="16"/>
          <w:shd w:val="clear" w:fill="FFFFFF"/>
          <w:lang w:val="en-US" w:eastAsia="zh-CN" w:bidi="ar"/>
        </w:rPr>
        <w:t>()]</w:t>
      </w:r>
    </w:p>
    <w:p w14:paraId="7B75EB84">
      <w:pPr>
        <w:keepNext w:val="0"/>
        <w:keepLines w:val="0"/>
        <w:widowControl/>
        <w:suppressLineNumbers w:val="0"/>
        <w:jc w:val="left"/>
      </w:pPr>
    </w:p>
    <w:p w14:paraId="08CCBC3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w:t>
      </w:r>
      <w:r>
        <w:rPr>
          <w:rFonts w:hint="default" w:ascii="Consolas" w:hAnsi="Consolas" w:eastAsia="Consolas" w:cs="Consolas"/>
          <w:b w:val="0"/>
          <w:bCs w:val="0"/>
          <w:color w:val="3B3B3B"/>
          <w:kern w:val="0"/>
          <w:sz w:val="16"/>
          <w:szCs w:val="16"/>
          <w:shd w:val="clear" w:fill="FFFFFF"/>
          <w:lang w:val="en-US" w:eastAsia="zh-CN" w:bidi="ar"/>
        </w:rPr>
        <w:t>):</w:t>
      </w:r>
    </w:p>
    <w:p w14:paraId="43D5402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mean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mean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axis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3B3B3B"/>
          <w:kern w:val="0"/>
          <w:sz w:val="16"/>
          <w:szCs w:val="16"/>
          <w:shd w:val="clear" w:fill="FFFFFF"/>
          <w:lang w:val="en-US" w:eastAsia="zh-CN" w:bidi="ar"/>
        </w:rPr>
        <w:t>)</w:t>
      </w:r>
    </w:p>
    <w:p w14:paraId="5996035D">
      <w:pPr>
        <w:keepNext w:val="0"/>
        <w:keepLines w:val="0"/>
        <w:widowControl/>
        <w:suppressLineNumbers w:val="0"/>
        <w:jc w:val="left"/>
      </w:pPr>
    </w:p>
    <w:p w14:paraId="778A68F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---- 1. Select phase</w:t>
      </w:r>
    </w:p>
    <w:p w14:paraId="522D014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rand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00B1F90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alpha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mean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2137AB9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_clip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39ED8AC1">
      <w:pPr>
        <w:keepNext w:val="0"/>
        <w:keepLines w:val="0"/>
        <w:widowControl/>
        <w:suppressLineNumbers w:val="0"/>
        <w:jc w:val="left"/>
      </w:pPr>
    </w:p>
    <w:p w14:paraId="5F997C9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---- 2. Spiral search phase</w:t>
      </w:r>
    </w:p>
    <w:p w14:paraId="30C8B2B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theta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a_spiral</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rand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43CC620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rad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theta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R_spiral</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rand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3094573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rad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theta</w:t>
      </w:r>
      <w:r>
        <w:rPr>
          <w:rFonts w:hint="default" w:ascii="Consolas" w:hAnsi="Consolas" w:eastAsia="Consolas" w:cs="Consolas"/>
          <w:b w:val="0"/>
          <w:bCs w:val="0"/>
          <w:color w:val="3B3B3B"/>
          <w:kern w:val="0"/>
          <w:sz w:val="16"/>
          <w:szCs w:val="16"/>
          <w:shd w:val="clear" w:fill="FFFFFF"/>
          <w:lang w:val="en-US" w:eastAsia="zh-CN" w:bidi="ar"/>
        </w:rPr>
        <w:t>)</w:t>
      </w:r>
    </w:p>
    <w:p w14:paraId="5DE9C47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rad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theta</w:t>
      </w:r>
      <w:r>
        <w:rPr>
          <w:rFonts w:hint="default" w:ascii="Consolas" w:hAnsi="Consolas" w:eastAsia="Consolas" w:cs="Consolas"/>
          <w:b w:val="0"/>
          <w:bCs w:val="0"/>
          <w:color w:val="3B3B3B"/>
          <w:kern w:val="0"/>
          <w:sz w:val="16"/>
          <w:szCs w:val="16"/>
          <w:shd w:val="clear" w:fill="FFFFFF"/>
          <w:lang w:val="en-US" w:eastAsia="zh-CN" w:bidi="ar"/>
        </w:rPr>
        <w:t>)</w:t>
      </w:r>
    </w:p>
    <w:p w14:paraId="12A92C0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uniform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w:t>
      </w:r>
    </w:p>
    <w:p w14:paraId="7C8323C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spiral_move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hstack</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rest</w:t>
      </w:r>
      <w:r>
        <w:rPr>
          <w:rFonts w:hint="default" w:ascii="Consolas" w:hAnsi="Consolas" w:eastAsia="Consolas" w:cs="Consolas"/>
          <w:b w:val="0"/>
          <w:bCs w:val="0"/>
          <w:color w:val="3B3B3B"/>
          <w:kern w:val="0"/>
          <w:sz w:val="16"/>
          <w:szCs w:val="16"/>
          <w:shd w:val="clear" w:fill="FFFFFF"/>
          <w:lang w:val="en-US" w:eastAsia="zh-CN" w:bidi="ar"/>
        </w:rPr>
        <w:t>])</w:t>
      </w:r>
    </w:p>
    <w:p w14:paraId="34D435A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mean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spiral_move</w:t>
      </w:r>
    </w:p>
    <w:p w14:paraId="45D0771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_clip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23885ABD">
      <w:pPr>
        <w:keepNext w:val="0"/>
        <w:keepLines w:val="0"/>
        <w:widowControl/>
        <w:suppressLineNumbers w:val="0"/>
        <w:jc w:val="left"/>
      </w:pPr>
    </w:p>
    <w:p w14:paraId="6D78D07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---- 3. Swoop phase</w:t>
      </w:r>
    </w:p>
    <w:p w14:paraId="27BA622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xr_s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rad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sinh</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theta</w:t>
      </w:r>
      <w:r>
        <w:rPr>
          <w:rFonts w:hint="default" w:ascii="Consolas" w:hAnsi="Consolas" w:eastAsia="Consolas" w:cs="Consolas"/>
          <w:b w:val="0"/>
          <w:bCs w:val="0"/>
          <w:color w:val="3B3B3B"/>
          <w:kern w:val="0"/>
          <w:sz w:val="16"/>
          <w:szCs w:val="16"/>
          <w:shd w:val="clear" w:fill="FFFFFF"/>
          <w:lang w:val="en-US" w:eastAsia="zh-CN" w:bidi="ar"/>
        </w:rPr>
        <w:t>)</w:t>
      </w:r>
    </w:p>
    <w:p w14:paraId="538A289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yr_s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rad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cosh</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theta</w:t>
      </w:r>
      <w:r>
        <w:rPr>
          <w:rFonts w:hint="default" w:ascii="Consolas" w:hAnsi="Consolas" w:eastAsia="Consolas" w:cs="Consolas"/>
          <w:b w:val="0"/>
          <w:bCs w:val="0"/>
          <w:color w:val="3B3B3B"/>
          <w:kern w:val="0"/>
          <w:sz w:val="16"/>
          <w:szCs w:val="16"/>
          <w:shd w:val="clear" w:fill="FFFFFF"/>
          <w:lang w:val="en-US" w:eastAsia="zh-CN" w:bidi="ar"/>
        </w:rPr>
        <w:t>)</w:t>
      </w:r>
    </w:p>
    <w:p w14:paraId="5F11472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xr_s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abs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xr_s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max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1e-12</w:t>
      </w:r>
      <w:r>
        <w:rPr>
          <w:rFonts w:hint="default" w:ascii="Consolas" w:hAnsi="Consolas" w:eastAsia="Consolas" w:cs="Consolas"/>
          <w:b w:val="0"/>
          <w:bCs w:val="0"/>
          <w:color w:val="3B3B3B"/>
          <w:kern w:val="0"/>
          <w:sz w:val="16"/>
          <w:szCs w:val="16"/>
          <w:shd w:val="clear" w:fill="FFFFFF"/>
          <w:lang w:val="en-US" w:eastAsia="zh-CN" w:bidi="ar"/>
        </w:rPr>
        <w:t>)</w:t>
      </w:r>
    </w:p>
    <w:p w14:paraId="25D9643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yr_s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abs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yr_s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max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1e-12</w:t>
      </w:r>
      <w:r>
        <w:rPr>
          <w:rFonts w:hint="default" w:ascii="Consolas" w:hAnsi="Consolas" w:eastAsia="Consolas" w:cs="Consolas"/>
          <w:b w:val="0"/>
          <w:bCs w:val="0"/>
          <w:color w:val="3B3B3B"/>
          <w:kern w:val="0"/>
          <w:sz w:val="16"/>
          <w:szCs w:val="16"/>
          <w:shd w:val="clear" w:fill="FFFFFF"/>
          <w:lang w:val="en-US" w:eastAsia="zh-CN" w:bidi="ar"/>
        </w:rPr>
        <w:t>)</w:t>
      </w:r>
    </w:p>
    <w:p w14:paraId="0BB5250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repeat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axis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5B5EDCA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repeat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axis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219AE85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random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rand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p>
    <w:p w14:paraId="773E0F8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x1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mean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p>
    <w:p w14:paraId="3A7C784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y1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w:t>
      </w:r>
    </w:p>
    <w:p w14:paraId="271B65B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_clip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296DDD2E">
      <w:pPr>
        <w:keepNext w:val="0"/>
        <w:keepLines w:val="0"/>
        <w:widowControl/>
        <w:suppressLineNumbers w:val="0"/>
        <w:jc w:val="left"/>
      </w:pPr>
    </w:p>
    <w:p w14:paraId="0AF1C9F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 evaluate</w:t>
      </w:r>
    </w:p>
    <w:p w14:paraId="6B583E0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p>
    <w:p w14:paraId="2675CE8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&lt;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w:t>
      </w:r>
    </w:p>
    <w:p w14:paraId="458F66E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argmin</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fit</w:t>
      </w:r>
      <w:r>
        <w:rPr>
          <w:rFonts w:hint="default" w:ascii="Consolas" w:hAnsi="Consolas" w:eastAsia="Consolas" w:cs="Consolas"/>
          <w:b w:val="0"/>
          <w:bCs w:val="0"/>
          <w:color w:val="3B3B3B"/>
          <w:kern w:val="0"/>
          <w:sz w:val="16"/>
          <w:szCs w:val="16"/>
          <w:shd w:val="clear" w:fill="FFFFFF"/>
          <w:lang w:val="en-US" w:eastAsia="zh-CN" w:bidi="ar"/>
        </w:rPr>
        <w:t>)].copy()</w:t>
      </w:r>
    </w:p>
    <w:p w14:paraId="2850F4F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history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self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w:t>
      </w:r>
    </w:p>
    <w:p w14:paraId="0A20101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history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history</w:t>
      </w:r>
    </w:p>
    <w:p w14:paraId="4A454A8C">
      <w:pPr>
        <w:keepNext w:val="0"/>
        <w:keepLines w:val="0"/>
        <w:widowControl/>
        <w:suppressLineNumbers w:val="0"/>
        <w:spacing w:after="240" w:afterAutospacing="0"/>
        <w:jc w:val="left"/>
      </w:pPr>
    </w:p>
    <w:p w14:paraId="2314009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43D1EA6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Benchmarklar</w:t>
      </w:r>
    </w:p>
    <w:p w14:paraId="3E4A845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66A10E3F">
      <w:pPr>
        <w:keepNext w:val="0"/>
        <w:keepLines w:val="0"/>
        <w:widowControl/>
        <w:suppressLineNumbers w:val="0"/>
        <w:jc w:val="left"/>
      </w:pPr>
    </w:p>
    <w:p w14:paraId="0C2A9C4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run_once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alg</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name</w:t>
      </w:r>
      <w:r>
        <w:rPr>
          <w:rFonts w:hint="default" w:ascii="Consolas" w:hAnsi="Consolas" w:eastAsia="Consolas" w:cs="Consolas"/>
          <w:b w:val="0"/>
          <w:bCs w:val="0"/>
          <w:color w:val="3B3B3B"/>
          <w:kern w:val="0"/>
          <w:sz w:val="16"/>
          <w:szCs w:val="16"/>
          <w:shd w:val="clear" w:fill="FFFFFF"/>
          <w:lang w:val="en-US" w:eastAsia="zh-CN" w:bidi="ar"/>
        </w:rPr>
        <w:t>):</w:t>
      </w:r>
    </w:p>
    <w:p w14:paraId="7207F13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start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time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time</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sol</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alg</w:t>
      </w:r>
      <w:r>
        <w:rPr>
          <w:rFonts w:hint="default" w:ascii="Consolas" w:hAnsi="Consolas" w:eastAsia="Consolas" w:cs="Consolas"/>
          <w:b w:val="0"/>
          <w:bCs w:val="0"/>
          <w:color w:val="3B3B3B"/>
          <w:kern w:val="0"/>
          <w:sz w:val="16"/>
          <w:szCs w:val="16"/>
          <w:shd w:val="clear" w:fill="FFFFFF"/>
          <w:lang w:val="en-US" w:eastAsia="zh-CN" w:bidi="ar"/>
        </w:rPr>
        <w:t>.optimize();  </w:t>
      </w:r>
      <w:r>
        <w:rPr>
          <w:rFonts w:hint="default" w:ascii="Consolas" w:hAnsi="Consolas" w:eastAsia="Consolas" w:cs="Consolas"/>
          <w:b w:val="0"/>
          <w:bCs w:val="0"/>
          <w:color w:val="001080"/>
          <w:kern w:val="0"/>
          <w:sz w:val="16"/>
          <w:szCs w:val="16"/>
          <w:shd w:val="clear" w:fill="FFFFFF"/>
          <w:lang w:val="en-US" w:eastAsia="zh-CN" w:bidi="ar"/>
        </w:rPr>
        <w:t>elapsed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time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time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start</w:t>
      </w:r>
    </w:p>
    <w:p w14:paraId="42CD709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"name"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name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best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"time"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elapsed</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"history"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hist</w:t>
      </w:r>
      <w:r>
        <w:rPr>
          <w:rFonts w:hint="default" w:ascii="Consolas" w:hAnsi="Consolas" w:eastAsia="Consolas" w:cs="Consolas"/>
          <w:b w:val="0"/>
          <w:bCs w:val="0"/>
          <w:color w:val="3B3B3B"/>
          <w:kern w:val="0"/>
          <w:sz w:val="16"/>
          <w:szCs w:val="16"/>
          <w:shd w:val="clear" w:fill="FFFFFF"/>
          <w:lang w:val="en-US" w:eastAsia="zh-CN" w:bidi="ar"/>
        </w:rPr>
        <w:t>}</w:t>
      </w:r>
    </w:p>
    <w:p w14:paraId="324F6E26">
      <w:pPr>
        <w:keepNext w:val="0"/>
        <w:keepLines w:val="0"/>
        <w:widowControl/>
        <w:suppressLineNumbers w:val="0"/>
        <w:spacing w:after="240" w:afterAutospacing="0"/>
        <w:jc w:val="left"/>
      </w:pPr>
    </w:p>
    <w:p w14:paraId="503E408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test_algorithms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func_name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iters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30</w:t>
      </w:r>
      <w:r>
        <w:rPr>
          <w:rFonts w:hint="default" w:ascii="Consolas" w:hAnsi="Consolas" w:eastAsia="Consolas" w:cs="Consolas"/>
          <w:b w:val="0"/>
          <w:bCs w:val="0"/>
          <w:color w:val="3B3B3B"/>
          <w:kern w:val="0"/>
          <w:sz w:val="16"/>
          <w:szCs w:val="16"/>
          <w:shd w:val="clear" w:fill="FFFFFF"/>
          <w:lang w:val="en-US" w:eastAsia="zh-CN" w:bidi="ar"/>
        </w:rPr>
        <w:t>):</w:t>
      </w:r>
    </w:p>
    <w:p w14:paraId="66AD0A4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getattr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TestFunctions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func_name</w:t>
      </w:r>
      <w:r>
        <w:rPr>
          <w:rFonts w:hint="default" w:ascii="Consolas" w:hAnsi="Consolas" w:eastAsia="Consolas" w:cs="Consolas"/>
          <w:b w:val="0"/>
          <w:bCs w:val="0"/>
          <w:color w:val="3B3B3B"/>
          <w:kern w:val="0"/>
          <w:sz w:val="16"/>
          <w:szCs w:val="16"/>
          <w:shd w:val="clear" w:fill="FFFFFF"/>
          <w:lang w:val="en-US" w:eastAsia="zh-CN" w:bidi="ar"/>
        </w:rPr>
        <w:t>)</w:t>
      </w:r>
    </w:p>
    <w:p w14:paraId="18CD652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gsa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GoldenSineAlgorithm</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iters</w:t>
      </w:r>
      <w:r>
        <w:rPr>
          <w:rFonts w:hint="default" w:ascii="Consolas" w:hAnsi="Consolas" w:eastAsia="Consolas" w:cs="Consolas"/>
          <w:b w:val="0"/>
          <w:bCs w:val="0"/>
          <w:color w:val="3B3B3B"/>
          <w:kern w:val="0"/>
          <w:sz w:val="16"/>
          <w:szCs w:val="16"/>
          <w:shd w:val="clear" w:fill="FFFFFF"/>
          <w:lang w:val="en-US" w:eastAsia="zh-CN" w:bidi="ar"/>
        </w:rPr>
        <w:t>)</w:t>
      </w:r>
    </w:p>
    <w:p w14:paraId="53505CC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bea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BaldEagle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ub</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pop</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iters</w:t>
      </w:r>
      <w:r>
        <w:rPr>
          <w:rFonts w:hint="default" w:ascii="Consolas" w:hAnsi="Consolas" w:eastAsia="Consolas" w:cs="Consolas"/>
          <w:b w:val="0"/>
          <w:bCs w:val="0"/>
          <w:color w:val="3B3B3B"/>
          <w:kern w:val="0"/>
          <w:sz w:val="16"/>
          <w:szCs w:val="16"/>
          <w:shd w:val="clear" w:fill="FFFFFF"/>
          <w:lang w:val="en-US" w:eastAsia="zh-CN" w:bidi="ar"/>
        </w:rPr>
        <w:t>)</w:t>
      </w:r>
    </w:p>
    <w:p w14:paraId="69EEF6A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res_gsa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run_once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gsa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"Golden Sine"</w:t>
      </w:r>
      <w:r>
        <w:rPr>
          <w:rFonts w:hint="default" w:ascii="Consolas" w:hAnsi="Consolas" w:eastAsia="Consolas" w:cs="Consolas"/>
          <w:b w:val="0"/>
          <w:bCs w:val="0"/>
          <w:color w:val="3B3B3B"/>
          <w:kern w:val="0"/>
          <w:sz w:val="16"/>
          <w:szCs w:val="16"/>
          <w:shd w:val="clear" w:fill="FFFFFF"/>
          <w:lang w:val="en-US" w:eastAsia="zh-CN" w:bidi="ar"/>
        </w:rPr>
        <w:t>)</w:t>
      </w:r>
    </w:p>
    <w:p w14:paraId="1ACFCEF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res_bea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run_once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bea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"Bald Eagle"</w:t>
      </w:r>
      <w:r>
        <w:rPr>
          <w:rFonts w:hint="default" w:ascii="Consolas" w:hAnsi="Consolas" w:eastAsia="Consolas" w:cs="Consolas"/>
          <w:b w:val="0"/>
          <w:bCs w:val="0"/>
          <w:color w:val="3B3B3B"/>
          <w:kern w:val="0"/>
          <w:sz w:val="16"/>
          <w:szCs w:val="16"/>
          <w:shd w:val="clear" w:fill="FFFFFF"/>
          <w:lang w:val="en-US" w:eastAsia="zh-CN" w:bidi="ar"/>
        </w:rPr>
        <w:t>)</w:t>
      </w:r>
    </w:p>
    <w:p w14:paraId="5FFA260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"function"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func_name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"dimension"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dim</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"gsa"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res_gsa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"bea"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res_bea</w:t>
      </w:r>
      <w:r>
        <w:rPr>
          <w:rFonts w:hint="default" w:ascii="Consolas" w:hAnsi="Consolas" w:eastAsia="Consolas" w:cs="Consolas"/>
          <w:b w:val="0"/>
          <w:bCs w:val="0"/>
          <w:color w:val="3B3B3B"/>
          <w:kern w:val="0"/>
          <w:sz w:val="16"/>
          <w:szCs w:val="16"/>
          <w:shd w:val="clear" w:fill="FFFFFF"/>
          <w:lang w:val="en-US" w:eastAsia="zh-CN" w:bidi="ar"/>
        </w:rPr>
        <w:t>}</w:t>
      </w:r>
    </w:p>
    <w:p w14:paraId="51CDBC3B">
      <w:pPr>
        <w:keepNext w:val="0"/>
        <w:keepLines w:val="0"/>
        <w:widowControl/>
        <w:suppressLineNumbers w:val="0"/>
        <w:spacing w:after="240" w:afterAutospacing="0"/>
        <w:jc w:val="left"/>
      </w:pPr>
    </w:p>
    <w:p w14:paraId="1E31C74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compare_suite</w:t>
      </w:r>
      <w:r>
        <w:rPr>
          <w:rFonts w:hint="default" w:ascii="Consolas" w:hAnsi="Consolas" w:eastAsia="Consolas" w:cs="Consolas"/>
          <w:b w:val="0"/>
          <w:bCs w:val="0"/>
          <w:color w:val="3B3B3B"/>
          <w:kern w:val="0"/>
          <w:sz w:val="16"/>
          <w:szCs w:val="16"/>
          <w:shd w:val="clear" w:fill="FFFFFF"/>
          <w:lang w:val="en-US" w:eastAsia="zh-CN" w:bidi="ar"/>
        </w:rPr>
        <w:t>():</w:t>
      </w:r>
    </w:p>
    <w:p w14:paraId="6EF48C4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suite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p>
    <w:p w14:paraId="55268AE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"sphere"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w:t>
      </w:r>
    </w:p>
    <w:p w14:paraId="560E9C1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"rosenbrock"</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w:t>
      </w:r>
    </w:p>
    <w:p w14:paraId="593D6A8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"ackley"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32.768</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32.768</w:t>
      </w:r>
      <w:r>
        <w:rPr>
          <w:rFonts w:hint="default" w:ascii="Consolas" w:hAnsi="Consolas" w:eastAsia="Consolas" w:cs="Consolas"/>
          <w:b w:val="0"/>
          <w:bCs w:val="0"/>
          <w:color w:val="3B3B3B"/>
          <w:kern w:val="0"/>
          <w:sz w:val="16"/>
          <w:szCs w:val="16"/>
          <w:shd w:val="clear" w:fill="FFFFFF"/>
          <w:lang w:val="en-US" w:eastAsia="zh-CN" w:bidi="ar"/>
        </w:rPr>
        <w:t>),</w:t>
      </w:r>
    </w:p>
    <w:p w14:paraId="71FDEBB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"rastrigin"</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5.12</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5.12</w:t>
      </w:r>
      <w:r>
        <w:rPr>
          <w:rFonts w:hint="default" w:ascii="Consolas" w:hAnsi="Consolas" w:eastAsia="Consolas" w:cs="Consolas"/>
          <w:b w:val="0"/>
          <w:bCs w:val="0"/>
          <w:color w:val="3B3B3B"/>
          <w:kern w:val="0"/>
          <w:sz w:val="16"/>
          <w:szCs w:val="16"/>
          <w:shd w:val="clear" w:fill="FFFFFF"/>
          <w:lang w:val="en-US" w:eastAsia="zh-CN" w:bidi="ar"/>
        </w:rPr>
        <w:t>),</w:t>
      </w:r>
    </w:p>
    <w:p w14:paraId="1CA55C0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A31515"/>
          <w:kern w:val="0"/>
          <w:sz w:val="16"/>
          <w:szCs w:val="16"/>
          <w:shd w:val="clear" w:fill="FFFFFF"/>
          <w:lang w:val="en-US" w:eastAsia="zh-CN" w:bidi="ar"/>
        </w:rPr>
        <w:t>"griewank"</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600</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600</w:t>
      </w:r>
      <w:r>
        <w:rPr>
          <w:rFonts w:hint="default" w:ascii="Consolas" w:hAnsi="Consolas" w:eastAsia="Consolas" w:cs="Consolas"/>
          <w:b w:val="0"/>
          <w:bCs w:val="0"/>
          <w:color w:val="3B3B3B"/>
          <w:kern w:val="0"/>
          <w:sz w:val="16"/>
          <w:szCs w:val="16"/>
          <w:shd w:val="clear" w:fill="FFFFFF"/>
          <w:lang w:val="en-US" w:eastAsia="zh-CN" w:bidi="ar"/>
        </w:rPr>
        <w:t>)</w:t>
      </w:r>
    </w:p>
    <w:p w14:paraId="2628E26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p>
    <w:p w14:paraId="72507B8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test_algorithms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case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case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suite</w:t>
      </w:r>
      <w:r>
        <w:rPr>
          <w:rFonts w:hint="default" w:ascii="Consolas" w:hAnsi="Consolas" w:eastAsia="Consolas" w:cs="Consolas"/>
          <w:b w:val="0"/>
          <w:bCs w:val="0"/>
          <w:color w:val="3B3B3B"/>
          <w:kern w:val="0"/>
          <w:sz w:val="16"/>
          <w:szCs w:val="16"/>
          <w:shd w:val="clear" w:fill="FFFFFF"/>
          <w:lang w:val="en-US" w:eastAsia="zh-CN" w:bidi="ar"/>
        </w:rPr>
        <w:t>]</w:t>
      </w:r>
    </w:p>
    <w:p w14:paraId="1C7D307B">
      <w:pPr>
        <w:keepNext w:val="0"/>
        <w:keepLines w:val="0"/>
        <w:widowControl/>
        <w:suppressLineNumbers w:val="0"/>
        <w:spacing w:after="240" w:afterAutospacing="0"/>
        <w:jc w:val="left"/>
      </w:pPr>
    </w:p>
    <w:p w14:paraId="6F864ED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657B696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Convergence &amp; result plots</w:t>
      </w:r>
    </w:p>
    <w:p w14:paraId="2D32CDA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2053F479">
      <w:pPr>
        <w:keepNext w:val="0"/>
        <w:keepLines w:val="0"/>
        <w:widowControl/>
        <w:suppressLineNumbers w:val="0"/>
        <w:jc w:val="left"/>
      </w:pPr>
    </w:p>
    <w:p w14:paraId="16E2537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plot_convergence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results</w:t>
      </w:r>
      <w:r>
        <w:rPr>
          <w:rFonts w:hint="default" w:ascii="Consolas" w:hAnsi="Consolas" w:eastAsia="Consolas" w:cs="Consolas"/>
          <w:b w:val="0"/>
          <w:bCs w:val="0"/>
          <w:color w:val="3B3B3B"/>
          <w:kern w:val="0"/>
          <w:sz w:val="16"/>
          <w:szCs w:val="16"/>
          <w:shd w:val="clear" w:fill="FFFFFF"/>
          <w:lang w:val="en-US" w:eastAsia="zh-CN" w:bidi="ar"/>
        </w:rPr>
        <w:t>):</w:t>
      </w:r>
    </w:p>
    <w:p w14:paraId="788574A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figure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figsize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15</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w:t>
      </w:r>
    </w:p>
    <w:p w14:paraId="3BCFC41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enumerate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3BD1F00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subplot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w:t>
      </w:r>
    </w:p>
    <w:p w14:paraId="57DE666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plot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'gsa'</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'history'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label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'Golden Sine'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'gold'</w:t>
      </w:r>
      <w:r>
        <w:rPr>
          <w:rFonts w:hint="default" w:ascii="Consolas" w:hAnsi="Consolas" w:eastAsia="Consolas" w:cs="Consolas"/>
          <w:b w:val="0"/>
          <w:bCs w:val="0"/>
          <w:color w:val="3B3B3B"/>
          <w:kern w:val="0"/>
          <w:sz w:val="16"/>
          <w:szCs w:val="16"/>
          <w:shd w:val="clear" w:fill="FFFFFF"/>
          <w:lang w:val="en-US" w:eastAsia="zh-CN" w:bidi="ar"/>
        </w:rPr>
        <w:t>)</w:t>
      </w:r>
    </w:p>
    <w:p w14:paraId="16F01F8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plot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'bea'</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'history'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label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'Bald Eagle'</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'blue'</w:t>
      </w:r>
      <w:r>
        <w:rPr>
          <w:rFonts w:hint="default" w:ascii="Consolas" w:hAnsi="Consolas" w:eastAsia="Consolas" w:cs="Consolas"/>
          <w:b w:val="0"/>
          <w:bCs w:val="0"/>
          <w:color w:val="3B3B3B"/>
          <w:kern w:val="0"/>
          <w:sz w:val="16"/>
          <w:szCs w:val="16"/>
          <w:shd w:val="clear" w:fill="FFFFFF"/>
          <w:lang w:val="en-US" w:eastAsia="zh-CN" w:bidi="ar"/>
        </w:rPr>
        <w:t>)</w:t>
      </w:r>
    </w:p>
    <w:p w14:paraId="3685F90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title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'function'</w:t>
      </w:r>
      <w:r>
        <w:rPr>
          <w:rFonts w:hint="default" w:ascii="Consolas" w:hAnsi="Consolas" w:eastAsia="Consolas" w:cs="Consolas"/>
          <w:b w:val="0"/>
          <w:bCs w:val="0"/>
          <w:color w:val="3B3B3B"/>
          <w:kern w:val="0"/>
          <w:sz w:val="16"/>
          <w:szCs w:val="16"/>
          <w:shd w:val="clear" w:fill="FFFFFF"/>
          <w:lang w:val="en-US" w:eastAsia="zh-CN" w:bidi="ar"/>
        </w:rPr>
        <w:t>].capitalize()</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 xml:space="preserve"> Function"</w:t>
      </w:r>
      <w:r>
        <w:rPr>
          <w:rFonts w:hint="default" w:ascii="Consolas" w:hAnsi="Consolas" w:eastAsia="Consolas" w:cs="Consolas"/>
          <w:b w:val="0"/>
          <w:bCs w:val="0"/>
          <w:color w:val="3B3B3B"/>
          <w:kern w:val="0"/>
          <w:sz w:val="16"/>
          <w:szCs w:val="16"/>
          <w:shd w:val="clear" w:fill="FFFFFF"/>
          <w:lang w:val="en-US" w:eastAsia="zh-CN" w:bidi="ar"/>
        </w:rPr>
        <w:t>)</w:t>
      </w:r>
    </w:p>
    <w:p w14:paraId="43B5715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xlabel</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'Iteration'</w:t>
      </w:r>
      <w:r>
        <w:rPr>
          <w:rFonts w:hint="default" w:ascii="Consolas" w:hAnsi="Consolas" w:eastAsia="Consolas" w:cs="Consolas"/>
          <w:b w:val="0"/>
          <w:bCs w:val="0"/>
          <w:color w:val="3B3B3B"/>
          <w:kern w:val="0"/>
          <w:sz w:val="16"/>
          <w:szCs w:val="16"/>
          <w:shd w:val="clear" w:fill="FFFFFF"/>
          <w:lang w:val="en-US" w:eastAsia="zh-CN" w:bidi="ar"/>
        </w:rPr>
        <w:t>)</w:t>
      </w:r>
    </w:p>
    <w:p w14:paraId="08E40A2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ylabel</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'Best fitness'</w:t>
      </w:r>
      <w:r>
        <w:rPr>
          <w:rFonts w:hint="default" w:ascii="Consolas" w:hAnsi="Consolas" w:eastAsia="Consolas" w:cs="Consolas"/>
          <w:b w:val="0"/>
          <w:bCs w:val="0"/>
          <w:color w:val="3B3B3B"/>
          <w:kern w:val="0"/>
          <w:sz w:val="16"/>
          <w:szCs w:val="16"/>
          <w:shd w:val="clear" w:fill="FFFFFF"/>
          <w:lang w:val="en-US" w:eastAsia="zh-CN" w:bidi="ar"/>
        </w:rPr>
        <w:t>)</w:t>
      </w:r>
    </w:p>
    <w:p w14:paraId="370677D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yscale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'log'</w:t>
      </w:r>
      <w:r>
        <w:rPr>
          <w:rFonts w:hint="default" w:ascii="Consolas" w:hAnsi="Consolas" w:eastAsia="Consolas" w:cs="Consolas"/>
          <w:b w:val="0"/>
          <w:bCs w:val="0"/>
          <w:color w:val="3B3B3B"/>
          <w:kern w:val="0"/>
          <w:sz w:val="16"/>
          <w:szCs w:val="16"/>
          <w:shd w:val="clear" w:fill="FFFFFF"/>
          <w:lang w:val="en-US" w:eastAsia="zh-CN" w:bidi="ar"/>
        </w:rPr>
        <w:t>)</w:t>
      </w:r>
    </w:p>
    <w:p w14:paraId="0BA7015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grid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3B3B3B"/>
          <w:kern w:val="0"/>
          <w:sz w:val="16"/>
          <w:szCs w:val="16"/>
          <w:shd w:val="clear" w:fill="FFFFFF"/>
          <w:lang w:val="en-US" w:eastAsia="zh-CN" w:bidi="ar"/>
        </w:rPr>
        <w:t>)</w:t>
      </w:r>
    </w:p>
    <w:p w14:paraId="322FA7F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legend</w:t>
      </w:r>
      <w:r>
        <w:rPr>
          <w:rFonts w:hint="default" w:ascii="Consolas" w:hAnsi="Consolas" w:eastAsia="Consolas" w:cs="Consolas"/>
          <w:b w:val="0"/>
          <w:bCs w:val="0"/>
          <w:color w:val="3B3B3B"/>
          <w:kern w:val="0"/>
          <w:sz w:val="16"/>
          <w:szCs w:val="16"/>
          <w:shd w:val="clear" w:fill="FFFFFF"/>
          <w:lang w:val="en-US" w:eastAsia="zh-CN" w:bidi="ar"/>
        </w:rPr>
        <w:t>()</w:t>
      </w:r>
    </w:p>
    <w:p w14:paraId="7EAA17F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6726EED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tight_layout</w:t>
      </w:r>
      <w:r>
        <w:rPr>
          <w:rFonts w:hint="default" w:ascii="Consolas" w:hAnsi="Consolas" w:eastAsia="Consolas" w:cs="Consolas"/>
          <w:b w:val="0"/>
          <w:bCs w:val="0"/>
          <w:color w:val="3B3B3B"/>
          <w:kern w:val="0"/>
          <w:sz w:val="16"/>
          <w:szCs w:val="16"/>
          <w:shd w:val="clear" w:fill="FFFFFF"/>
          <w:lang w:val="en-US" w:eastAsia="zh-CN" w:bidi="ar"/>
        </w:rPr>
        <w:t>()</w:t>
      </w:r>
    </w:p>
    <w:p w14:paraId="4F9DD85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show</w:t>
      </w:r>
      <w:r>
        <w:rPr>
          <w:rFonts w:hint="default" w:ascii="Consolas" w:hAnsi="Consolas" w:eastAsia="Consolas" w:cs="Consolas"/>
          <w:b w:val="0"/>
          <w:bCs w:val="0"/>
          <w:color w:val="3B3B3B"/>
          <w:kern w:val="0"/>
          <w:sz w:val="16"/>
          <w:szCs w:val="16"/>
          <w:shd w:val="clear" w:fill="FFFFFF"/>
          <w:lang w:val="en-US" w:eastAsia="zh-CN" w:bidi="ar"/>
        </w:rPr>
        <w:t>()</w:t>
      </w:r>
    </w:p>
    <w:p w14:paraId="6C5ECE1D">
      <w:pPr>
        <w:keepNext w:val="0"/>
        <w:keepLines w:val="0"/>
        <w:widowControl/>
        <w:suppressLineNumbers w:val="0"/>
        <w:jc w:val="left"/>
      </w:pPr>
    </w:p>
    <w:p w14:paraId="1326BE6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plot_3d_surface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func</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bounds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title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'Function'</w:t>
      </w:r>
      <w:r>
        <w:rPr>
          <w:rFonts w:hint="default" w:ascii="Consolas" w:hAnsi="Consolas" w:eastAsia="Consolas" w:cs="Consolas"/>
          <w:b w:val="0"/>
          <w:bCs w:val="0"/>
          <w:color w:val="3B3B3B"/>
          <w:kern w:val="0"/>
          <w:sz w:val="16"/>
          <w:szCs w:val="16"/>
          <w:shd w:val="clear" w:fill="FFFFFF"/>
          <w:lang w:val="en-US" w:eastAsia="zh-CN" w:bidi="ar"/>
        </w:rPr>
        <w:t>):</w:t>
      </w:r>
    </w:p>
    <w:p w14:paraId="3C5D89B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linspace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bounds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bounds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3B3B3B"/>
          <w:kern w:val="0"/>
          <w:sz w:val="16"/>
          <w:szCs w:val="16"/>
          <w:shd w:val="clear" w:fill="FFFFFF"/>
          <w:lang w:val="en-US" w:eastAsia="zh-CN" w:bidi="ar"/>
        </w:rPr>
        <w:t>)</w:t>
      </w:r>
    </w:p>
    <w:p w14:paraId="4BF0305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linspace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bounds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bounds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3B3B3B"/>
          <w:kern w:val="0"/>
          <w:sz w:val="16"/>
          <w:szCs w:val="16"/>
          <w:shd w:val="clear" w:fill="FFFFFF"/>
          <w:lang w:val="en-US" w:eastAsia="zh-CN" w:bidi="ar"/>
        </w:rPr>
        <w:t>)</w:t>
      </w:r>
    </w:p>
    <w:p w14:paraId="7A32360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meshgrid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3B3B3B"/>
          <w:kern w:val="0"/>
          <w:sz w:val="16"/>
          <w:szCs w:val="16"/>
          <w:shd w:val="clear" w:fill="FFFFFF"/>
          <w:lang w:val="en-US" w:eastAsia="zh-CN" w:bidi="ar"/>
        </w:rPr>
        <w:t>)</w:t>
      </w:r>
    </w:p>
    <w:p w14:paraId="1FDBF55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42B038B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Z</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zeros_like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70C1"/>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p>
    <w:p w14:paraId="1388248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70C1"/>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shape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3B3B3B"/>
          <w:kern w:val="0"/>
          <w:sz w:val="16"/>
          <w:szCs w:val="16"/>
          <w:shd w:val="clear" w:fill="FFFFFF"/>
          <w:lang w:val="en-US" w:eastAsia="zh-CN" w:bidi="ar"/>
        </w:rPr>
        <w:t>]):</w:t>
      </w:r>
    </w:p>
    <w:p w14:paraId="1A7DB0C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j</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range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70C1"/>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shape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3B3B3B"/>
          <w:kern w:val="0"/>
          <w:sz w:val="16"/>
          <w:szCs w:val="16"/>
          <w:shd w:val="clear" w:fill="FFFFFF"/>
          <w:lang w:val="en-US" w:eastAsia="zh-CN" w:bidi="ar"/>
        </w:rPr>
        <w:t>]):</w:t>
      </w:r>
    </w:p>
    <w:p w14:paraId="13CF75D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Z</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j</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func</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70C1"/>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j</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Y</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j</w:t>
      </w:r>
      <w:r>
        <w:rPr>
          <w:rFonts w:hint="default" w:ascii="Consolas" w:hAnsi="Consolas" w:eastAsia="Consolas" w:cs="Consolas"/>
          <w:b w:val="0"/>
          <w:bCs w:val="0"/>
          <w:color w:val="3B3B3B"/>
          <w:kern w:val="0"/>
          <w:sz w:val="16"/>
          <w:szCs w:val="16"/>
          <w:shd w:val="clear" w:fill="FFFFFF"/>
          <w:lang w:val="en-US" w:eastAsia="zh-CN" w:bidi="ar"/>
        </w:rPr>
        <w:t>]]))</w:t>
      </w:r>
    </w:p>
    <w:p w14:paraId="54C2507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1ED7041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fig</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figure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figsize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8</w:t>
      </w:r>
      <w:r>
        <w:rPr>
          <w:rFonts w:hint="default" w:ascii="Consolas" w:hAnsi="Consolas" w:eastAsia="Consolas" w:cs="Consolas"/>
          <w:b w:val="0"/>
          <w:bCs w:val="0"/>
          <w:color w:val="3B3B3B"/>
          <w:kern w:val="0"/>
          <w:sz w:val="16"/>
          <w:szCs w:val="16"/>
          <w:shd w:val="clear" w:fill="FFFFFF"/>
          <w:lang w:val="en-US" w:eastAsia="zh-CN" w:bidi="ar"/>
        </w:rPr>
        <w:t>))</w:t>
      </w:r>
    </w:p>
    <w:p w14:paraId="2835818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fig</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add_subplot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111</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projection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'3d'</w:t>
      </w:r>
      <w:r>
        <w:rPr>
          <w:rFonts w:hint="default" w:ascii="Consolas" w:hAnsi="Consolas" w:eastAsia="Consolas" w:cs="Consolas"/>
          <w:b w:val="0"/>
          <w:bCs w:val="0"/>
          <w:color w:val="3B3B3B"/>
          <w:kern w:val="0"/>
          <w:sz w:val="16"/>
          <w:szCs w:val="16"/>
          <w:shd w:val="clear" w:fill="FFFFFF"/>
          <w:lang w:val="en-US" w:eastAsia="zh-CN" w:bidi="ar"/>
        </w:rPr>
        <w:t>)</w:t>
      </w:r>
    </w:p>
    <w:p w14:paraId="46FDEFC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4CB9E19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surf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ax</w:t>
      </w:r>
      <w:r>
        <w:rPr>
          <w:rFonts w:hint="default" w:ascii="Consolas" w:hAnsi="Consolas" w:eastAsia="Consolas" w:cs="Consolas"/>
          <w:b w:val="0"/>
          <w:bCs w:val="0"/>
          <w:color w:val="3B3B3B"/>
          <w:kern w:val="0"/>
          <w:sz w:val="16"/>
          <w:szCs w:val="16"/>
          <w:shd w:val="clear" w:fill="FFFFFF"/>
          <w:lang w:val="en-US" w:eastAsia="zh-CN" w:bidi="ar"/>
        </w:rPr>
        <w:t>.plot_surface(</w:t>
      </w:r>
      <w:r>
        <w:rPr>
          <w:rFonts w:hint="default" w:ascii="Consolas" w:hAnsi="Consolas" w:eastAsia="Consolas" w:cs="Consolas"/>
          <w:b w:val="0"/>
          <w:bCs w:val="0"/>
          <w:color w:val="0070C1"/>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Y</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70C1"/>
          <w:kern w:val="0"/>
          <w:sz w:val="16"/>
          <w:szCs w:val="16"/>
          <w:shd w:val="clear" w:fill="FFFFFF"/>
          <w:lang w:val="en-US" w:eastAsia="zh-CN" w:bidi="ar"/>
        </w:rPr>
        <w:t>Z</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cmap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cm</w:t>
      </w:r>
      <w:r>
        <w:rPr>
          <w:rFonts w:hint="default" w:ascii="Consolas" w:hAnsi="Consolas" w:eastAsia="Consolas" w:cs="Consolas"/>
          <w:b w:val="0"/>
          <w:bCs w:val="0"/>
          <w:color w:val="3B3B3B"/>
          <w:kern w:val="0"/>
          <w:sz w:val="16"/>
          <w:szCs w:val="16"/>
          <w:shd w:val="clear" w:fill="FFFFFF"/>
          <w:lang w:val="en-US" w:eastAsia="zh-CN" w:bidi="ar"/>
        </w:rPr>
        <w:t>.viridis,</w:t>
      </w:r>
    </w:p>
    <w:p w14:paraId="61AFDE6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linewidth</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antialiased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True</w:t>
      </w:r>
      <w:r>
        <w:rPr>
          <w:rFonts w:hint="default" w:ascii="Consolas" w:hAnsi="Consolas" w:eastAsia="Consolas" w:cs="Consolas"/>
          <w:b w:val="0"/>
          <w:bCs w:val="0"/>
          <w:color w:val="3B3B3B"/>
          <w:kern w:val="0"/>
          <w:sz w:val="16"/>
          <w:szCs w:val="16"/>
          <w:shd w:val="clear" w:fill="FFFFFF"/>
          <w:lang w:val="en-US" w:eastAsia="zh-CN" w:bidi="ar"/>
        </w:rPr>
        <w:t>)</w:t>
      </w:r>
    </w:p>
    <w:p w14:paraId="7B20605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5E272003">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set_xlabel</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'X'</w:t>
      </w:r>
      <w:r>
        <w:rPr>
          <w:rFonts w:hint="default" w:ascii="Consolas" w:hAnsi="Consolas" w:eastAsia="Consolas" w:cs="Consolas"/>
          <w:b w:val="0"/>
          <w:bCs w:val="0"/>
          <w:color w:val="3B3B3B"/>
          <w:kern w:val="0"/>
          <w:sz w:val="16"/>
          <w:szCs w:val="16"/>
          <w:shd w:val="clear" w:fill="FFFFFF"/>
          <w:lang w:val="en-US" w:eastAsia="zh-CN" w:bidi="ar"/>
        </w:rPr>
        <w:t>)</w:t>
      </w:r>
    </w:p>
    <w:p w14:paraId="54A0084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set_ylabel</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'Y'</w:t>
      </w:r>
      <w:r>
        <w:rPr>
          <w:rFonts w:hint="default" w:ascii="Consolas" w:hAnsi="Consolas" w:eastAsia="Consolas" w:cs="Consolas"/>
          <w:b w:val="0"/>
          <w:bCs w:val="0"/>
          <w:color w:val="3B3B3B"/>
          <w:kern w:val="0"/>
          <w:sz w:val="16"/>
          <w:szCs w:val="16"/>
          <w:shd w:val="clear" w:fill="FFFFFF"/>
          <w:lang w:val="en-US" w:eastAsia="zh-CN" w:bidi="ar"/>
        </w:rPr>
        <w:t>)</w:t>
      </w:r>
    </w:p>
    <w:p w14:paraId="4CE878A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ax</w:t>
      </w:r>
      <w:r>
        <w:rPr>
          <w:rFonts w:hint="default" w:ascii="Consolas" w:hAnsi="Consolas" w:eastAsia="Consolas" w:cs="Consolas"/>
          <w:b w:val="0"/>
          <w:bCs w:val="0"/>
          <w:color w:val="3B3B3B"/>
          <w:kern w:val="0"/>
          <w:sz w:val="16"/>
          <w:szCs w:val="16"/>
          <w:shd w:val="clear" w:fill="FFFFFF"/>
          <w:lang w:val="en-US" w:eastAsia="zh-CN" w:bidi="ar"/>
        </w:rPr>
        <w:t>.set_zlabel(</w:t>
      </w:r>
      <w:r>
        <w:rPr>
          <w:rFonts w:hint="default" w:ascii="Consolas" w:hAnsi="Consolas" w:eastAsia="Consolas" w:cs="Consolas"/>
          <w:b w:val="0"/>
          <w:bCs w:val="0"/>
          <w:color w:val="A31515"/>
          <w:kern w:val="0"/>
          <w:sz w:val="16"/>
          <w:szCs w:val="16"/>
          <w:shd w:val="clear" w:fill="FFFFFF"/>
          <w:lang w:val="en-US" w:eastAsia="zh-CN" w:bidi="ar"/>
        </w:rPr>
        <w:t>'f(X, Y)'</w:t>
      </w:r>
      <w:r>
        <w:rPr>
          <w:rFonts w:hint="default" w:ascii="Consolas" w:hAnsi="Consolas" w:eastAsia="Consolas" w:cs="Consolas"/>
          <w:b w:val="0"/>
          <w:bCs w:val="0"/>
          <w:color w:val="3B3B3B"/>
          <w:kern w:val="0"/>
          <w:sz w:val="16"/>
          <w:szCs w:val="16"/>
          <w:shd w:val="clear" w:fill="FFFFFF"/>
          <w:lang w:val="en-US" w:eastAsia="zh-CN" w:bidi="ar"/>
        </w:rPr>
        <w:t>)</w:t>
      </w:r>
    </w:p>
    <w:p w14:paraId="7C96637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ax</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set_title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title</w:t>
      </w:r>
      <w:r>
        <w:rPr>
          <w:rFonts w:hint="default" w:ascii="Consolas" w:hAnsi="Consolas" w:eastAsia="Consolas" w:cs="Consolas"/>
          <w:b w:val="0"/>
          <w:bCs w:val="0"/>
          <w:color w:val="3B3B3B"/>
          <w:kern w:val="0"/>
          <w:sz w:val="16"/>
          <w:szCs w:val="16"/>
          <w:shd w:val="clear" w:fill="FFFFFF"/>
          <w:lang w:val="en-US" w:eastAsia="zh-CN" w:bidi="ar"/>
        </w:rPr>
        <w:t>)</w:t>
      </w:r>
    </w:p>
    <w:p w14:paraId="642D695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3BE2BD2B">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fig</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colorbar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surf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shrink</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0.5</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aspect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w:t>
      </w:r>
    </w:p>
    <w:p w14:paraId="3BBE1CC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plt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show</w:t>
      </w:r>
      <w:r>
        <w:rPr>
          <w:rFonts w:hint="default" w:ascii="Consolas" w:hAnsi="Consolas" w:eastAsia="Consolas" w:cs="Consolas"/>
          <w:b w:val="0"/>
          <w:bCs w:val="0"/>
          <w:color w:val="3B3B3B"/>
          <w:kern w:val="0"/>
          <w:sz w:val="16"/>
          <w:szCs w:val="16"/>
          <w:shd w:val="clear" w:fill="FFFFFF"/>
          <w:lang w:val="en-US" w:eastAsia="zh-CN" w:bidi="ar"/>
        </w:rPr>
        <w:t>()</w:t>
      </w:r>
    </w:p>
    <w:p w14:paraId="2AE65D7A">
      <w:pPr>
        <w:keepNext w:val="0"/>
        <w:keepLines w:val="0"/>
        <w:widowControl/>
        <w:suppressLineNumbers w:val="0"/>
        <w:spacing w:after="240" w:afterAutospacing="0"/>
        <w:jc w:val="left"/>
      </w:pPr>
    </w:p>
    <w:p w14:paraId="44884E0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66F34C9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xml:space="preserve">#  Main </w:t>
      </w:r>
    </w:p>
    <w:p w14:paraId="0F620F96">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008000"/>
          <w:kern w:val="0"/>
          <w:sz w:val="16"/>
          <w:szCs w:val="16"/>
          <w:shd w:val="clear" w:fill="FFFFFF"/>
          <w:lang w:val="en-US" w:eastAsia="zh-CN" w:bidi="ar"/>
        </w:rPr>
        <w:t># ------------------------------------------------------------</w:t>
      </w:r>
    </w:p>
    <w:p w14:paraId="41E07784">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__name__</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3B3B3B"/>
          <w:kern w:val="0"/>
          <w:sz w:val="16"/>
          <w:szCs w:val="16"/>
          <w:shd w:val="clear" w:fill="FFFFFF"/>
          <w:lang w:val="en-US" w:eastAsia="zh-CN" w:bidi="ar"/>
        </w:rPr>
        <w:t>:</w:t>
      </w:r>
    </w:p>
    <w:p w14:paraId="387731B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print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"Running comparison suite…"</w:t>
      </w:r>
      <w:r>
        <w:rPr>
          <w:rFonts w:hint="default" w:ascii="Consolas" w:hAnsi="Consolas" w:eastAsia="Consolas" w:cs="Consolas"/>
          <w:b w:val="0"/>
          <w:bCs w:val="0"/>
          <w:color w:val="3B3B3B"/>
          <w:kern w:val="0"/>
          <w:sz w:val="16"/>
          <w:szCs w:val="16"/>
          <w:shd w:val="clear" w:fill="FFFFFF"/>
          <w:lang w:val="en-US" w:eastAsia="zh-CN" w:bidi="ar"/>
        </w:rPr>
        <w:t>)</w:t>
      </w:r>
    </w:p>
    <w:p w14:paraId="30906C3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3CBA121D">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plot_3d_surface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TestFunctions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rosenbrock</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title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'Rosenbrock'</w:t>
      </w:r>
      <w:r>
        <w:rPr>
          <w:rFonts w:hint="default" w:ascii="Consolas" w:hAnsi="Consolas" w:eastAsia="Consolas" w:cs="Consolas"/>
          <w:b w:val="0"/>
          <w:bCs w:val="0"/>
          <w:color w:val="3B3B3B"/>
          <w:kern w:val="0"/>
          <w:sz w:val="16"/>
          <w:szCs w:val="16"/>
          <w:shd w:val="clear" w:fill="FFFFFF"/>
          <w:lang w:val="en-US" w:eastAsia="zh-CN" w:bidi="ar"/>
        </w:rPr>
        <w:t>)</w:t>
      </w:r>
    </w:p>
    <w:p w14:paraId="41CC227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plot_3d_surface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TestFunctions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sphere</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title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'Sphere'</w:t>
      </w:r>
      <w:r>
        <w:rPr>
          <w:rFonts w:hint="default" w:ascii="Consolas" w:hAnsi="Consolas" w:eastAsia="Consolas" w:cs="Consolas"/>
          <w:b w:val="0"/>
          <w:bCs w:val="0"/>
          <w:color w:val="3B3B3B"/>
          <w:kern w:val="0"/>
          <w:sz w:val="16"/>
          <w:szCs w:val="16"/>
          <w:shd w:val="clear" w:fill="FFFFFF"/>
          <w:lang w:val="en-US" w:eastAsia="zh-CN" w:bidi="ar"/>
        </w:rPr>
        <w:t>)</w:t>
      </w:r>
    </w:p>
    <w:p w14:paraId="19E1FBA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plot_3d_surface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TestFunctions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ackley</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title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'Ackley'</w:t>
      </w:r>
      <w:r>
        <w:rPr>
          <w:rFonts w:hint="default" w:ascii="Consolas" w:hAnsi="Consolas" w:eastAsia="Consolas" w:cs="Consolas"/>
          <w:b w:val="0"/>
          <w:bCs w:val="0"/>
          <w:color w:val="3B3B3B"/>
          <w:kern w:val="0"/>
          <w:sz w:val="16"/>
          <w:szCs w:val="16"/>
          <w:shd w:val="clear" w:fill="FFFFFF"/>
          <w:lang w:val="en-US" w:eastAsia="zh-CN" w:bidi="ar"/>
        </w:rPr>
        <w:t>)</w:t>
      </w:r>
    </w:p>
    <w:p w14:paraId="2CCDBF1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plot_3d_surface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TestFunctions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rastrigin</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title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'Rastrigin'</w:t>
      </w:r>
      <w:r>
        <w:rPr>
          <w:rFonts w:hint="default" w:ascii="Consolas" w:hAnsi="Consolas" w:eastAsia="Consolas" w:cs="Consolas"/>
          <w:b w:val="0"/>
          <w:bCs w:val="0"/>
          <w:color w:val="3B3B3B"/>
          <w:kern w:val="0"/>
          <w:sz w:val="16"/>
          <w:szCs w:val="16"/>
          <w:shd w:val="clear" w:fill="FFFFFF"/>
          <w:lang w:val="en-US" w:eastAsia="zh-CN" w:bidi="ar"/>
        </w:rPr>
        <w:t>)</w:t>
      </w:r>
    </w:p>
    <w:p w14:paraId="4ACE786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plot_3d_surface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TestFunctions</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griewank</w:t>
      </w:r>
      <w:r>
        <w:rPr>
          <w:rFonts w:hint="default" w:ascii="Consolas" w:hAnsi="Consolas" w:eastAsia="Consolas" w:cs="Consolas"/>
          <w:b w:val="0"/>
          <w:bCs w:val="0"/>
          <w:color w:val="3B3B3B"/>
          <w:kern w:val="0"/>
          <w:sz w:val="16"/>
          <w:szCs w:val="16"/>
          <w:shd w:val="clear" w:fill="FFFFFF"/>
          <w:lang w:val="en-US" w:eastAsia="zh-CN" w:bidi="ar"/>
        </w:rPr>
        <w:t>,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title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'Griewank'</w:t>
      </w:r>
      <w:r>
        <w:rPr>
          <w:rFonts w:hint="default" w:ascii="Consolas" w:hAnsi="Consolas" w:eastAsia="Consolas" w:cs="Consolas"/>
          <w:b w:val="0"/>
          <w:bCs w:val="0"/>
          <w:color w:val="3B3B3B"/>
          <w:kern w:val="0"/>
          <w:sz w:val="16"/>
          <w:szCs w:val="16"/>
          <w:shd w:val="clear" w:fill="FFFFFF"/>
          <w:lang w:val="en-US" w:eastAsia="zh-CN" w:bidi="ar"/>
        </w:rPr>
        <w:t>)</w:t>
      </w:r>
    </w:p>
    <w:p w14:paraId="78371CC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compare_suite</w:t>
      </w:r>
      <w:r>
        <w:rPr>
          <w:rFonts w:hint="default" w:ascii="Consolas" w:hAnsi="Consolas" w:eastAsia="Consolas" w:cs="Consolas"/>
          <w:b w:val="0"/>
          <w:bCs w:val="0"/>
          <w:color w:val="3B3B3B"/>
          <w:kern w:val="0"/>
          <w:sz w:val="16"/>
          <w:szCs w:val="16"/>
          <w:shd w:val="clear" w:fill="FFFFFF"/>
          <w:lang w:val="en-US" w:eastAsia="zh-CN" w:bidi="ar"/>
        </w:rPr>
        <w:t>()</w:t>
      </w:r>
    </w:p>
    <w:p w14:paraId="513FABC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tbl</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 xml:space="preserve"> []</w:t>
      </w:r>
    </w:p>
    <w:p w14:paraId="0E12DB8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results</w:t>
      </w:r>
      <w:r>
        <w:rPr>
          <w:rFonts w:hint="default" w:ascii="Consolas" w:hAnsi="Consolas" w:eastAsia="Consolas" w:cs="Consolas"/>
          <w:b w:val="0"/>
          <w:bCs w:val="0"/>
          <w:color w:val="3B3B3B"/>
          <w:kern w:val="0"/>
          <w:sz w:val="16"/>
          <w:szCs w:val="16"/>
          <w:shd w:val="clear" w:fill="FFFFFF"/>
          <w:lang w:val="en-US" w:eastAsia="zh-CN" w:bidi="ar"/>
        </w:rPr>
        <w:t>:</w:t>
      </w:r>
    </w:p>
    <w:p w14:paraId="117C15A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tbl</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append</w:t>
      </w:r>
      <w:r>
        <w:rPr>
          <w:rFonts w:hint="default" w:ascii="Consolas" w:hAnsi="Consolas" w:eastAsia="Consolas" w:cs="Consolas"/>
          <w:b w:val="0"/>
          <w:bCs w:val="0"/>
          <w:color w:val="3B3B3B"/>
          <w:kern w:val="0"/>
          <w:sz w:val="16"/>
          <w:szCs w:val="16"/>
          <w:shd w:val="clear" w:fill="FFFFFF"/>
          <w:lang w:val="en-US" w:eastAsia="zh-CN" w:bidi="ar"/>
        </w:rPr>
        <w:t>({</w:t>
      </w:r>
    </w:p>
    <w:p w14:paraId="2C8FFD72">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"Func"</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"function"</w:t>
      </w:r>
      <w:r>
        <w:rPr>
          <w:rFonts w:hint="default" w:ascii="Consolas" w:hAnsi="Consolas" w:eastAsia="Consolas" w:cs="Consolas"/>
          <w:b w:val="0"/>
          <w:bCs w:val="0"/>
          <w:color w:val="3B3B3B"/>
          <w:kern w:val="0"/>
          <w:sz w:val="16"/>
          <w:szCs w:val="16"/>
          <w:shd w:val="clear" w:fill="FFFFFF"/>
          <w:lang w:val="en-US" w:eastAsia="zh-CN" w:bidi="ar"/>
        </w:rPr>
        <w:t>],</w:t>
      </w:r>
    </w:p>
    <w:p w14:paraId="15BE54A7">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"Best GSA"</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'gsa'</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'best'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:.3e}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w:t>
      </w:r>
    </w:p>
    <w:p w14:paraId="68D49338">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"Best BES"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'bea'</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'best'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:.3e}</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w:t>
      </w:r>
    </w:p>
    <w:p w14:paraId="3BA7EB1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"t_GSA(s)"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'gsa'</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'time'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:.2f}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3B3B3B"/>
          <w:kern w:val="0"/>
          <w:sz w:val="16"/>
          <w:szCs w:val="16"/>
          <w:shd w:val="clear" w:fill="FFFFFF"/>
          <w:lang w:val="en-US" w:eastAsia="zh-CN" w:bidi="ar"/>
        </w:rPr>
        <w:t>,</w:t>
      </w:r>
    </w:p>
    <w:p w14:paraId="48026CEE">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"t_BES(s)"</w:t>
      </w: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f</w:t>
      </w:r>
      <w:r>
        <w:rPr>
          <w:rFonts w:hint="default" w:ascii="Consolas" w:hAnsi="Consolas" w:eastAsia="Consolas" w:cs="Consolas"/>
          <w:b w:val="0"/>
          <w:bCs w:val="0"/>
          <w:color w:val="A31515"/>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'bea'</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'time'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:.2f}</w:t>
      </w:r>
      <w:r>
        <w:rPr>
          <w:rFonts w:hint="default" w:ascii="Consolas" w:hAnsi="Consolas" w:eastAsia="Consolas" w:cs="Consolas"/>
          <w:b w:val="0"/>
          <w:bCs w:val="0"/>
          <w:color w:val="A31515"/>
          <w:kern w:val="0"/>
          <w:sz w:val="16"/>
          <w:szCs w:val="16"/>
          <w:shd w:val="clear" w:fill="FFFFFF"/>
          <w:lang w:val="en-US" w:eastAsia="zh-CN" w:bidi="ar"/>
        </w:rPr>
        <w:t>"</w:t>
      </w:r>
    </w:p>
    <w:p w14:paraId="7675D4A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w:t>
      </w:r>
    </w:p>
    <w:p w14:paraId="5EFFBB15">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print</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pd</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DataFrame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tbl</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to_string</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index</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False</w:t>
      </w:r>
      <w:r>
        <w:rPr>
          <w:rFonts w:hint="default" w:ascii="Consolas" w:hAnsi="Consolas" w:eastAsia="Consolas" w:cs="Consolas"/>
          <w:b w:val="0"/>
          <w:bCs w:val="0"/>
          <w:color w:val="3B3B3B"/>
          <w:kern w:val="0"/>
          <w:sz w:val="16"/>
          <w:szCs w:val="16"/>
          <w:shd w:val="clear" w:fill="FFFFFF"/>
          <w:lang w:val="en-US" w:eastAsia="zh-CN" w:bidi="ar"/>
        </w:rPr>
        <w:t>))</w:t>
      </w:r>
    </w:p>
    <w:p w14:paraId="37A5DEDF">
      <w:pPr>
        <w:keepNext w:val="0"/>
        <w:keepLines w:val="0"/>
        <w:widowControl/>
        <w:suppressLineNumbers w:val="0"/>
        <w:jc w:val="left"/>
      </w:pPr>
    </w:p>
    <w:p w14:paraId="12E7D1F9">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plot convergence</w:t>
      </w:r>
    </w:p>
    <w:p w14:paraId="2366E210">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plot_convergence</w:t>
      </w:r>
      <w:r>
        <w:rPr>
          <w:rFonts w:hint="default" w:ascii="Consolas" w:hAnsi="Consolas" w:eastAsia="Consolas" w:cs="Consolas"/>
          <w:b w:val="0"/>
          <w:bCs w:val="0"/>
          <w:color w:val="3B3B3B"/>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results</w:t>
      </w:r>
      <w:r>
        <w:rPr>
          <w:rFonts w:hint="default" w:ascii="Consolas" w:hAnsi="Consolas" w:eastAsia="Consolas" w:cs="Consolas"/>
          <w:b w:val="0"/>
          <w:bCs w:val="0"/>
          <w:color w:val="3B3B3B"/>
          <w:kern w:val="0"/>
          <w:sz w:val="16"/>
          <w:szCs w:val="16"/>
          <w:shd w:val="clear" w:fill="FFFFFF"/>
          <w:lang w:val="en-US" w:eastAsia="zh-CN" w:bidi="ar"/>
        </w:rPr>
        <w:t>)</w:t>
      </w:r>
    </w:p>
    <w:p w14:paraId="60A61B0F">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2CA723BC">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20767487">
      <w:pPr>
        <w:keepNext w:val="0"/>
        <w:keepLines w:val="0"/>
        <w:widowControl/>
        <w:suppressLineNumbers w:val="0"/>
        <w:spacing w:after="240" w:afterAutospacing="0"/>
        <w:jc w:val="left"/>
      </w:pPr>
    </w:p>
    <w:p w14:paraId="136C9111">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6677FDBA">
      <w:pPr>
        <w:keepNext w:val="0"/>
        <w:keepLines w:val="0"/>
        <w:widowControl/>
        <w:suppressLineNumbers w:val="0"/>
        <w:shd w:val="clear" w:fill="FFFFFF"/>
        <w:spacing w:line="228" w:lineRule="atLeast"/>
        <w:jc w:val="left"/>
        <w:rPr>
          <w:rFonts w:hint="default" w:ascii="Consolas" w:hAnsi="Consolas" w:eastAsia="Consolas" w:cs="Consolas"/>
          <w:b w:val="0"/>
          <w:bCs w:val="0"/>
          <w:color w:val="3B3B3B"/>
          <w:sz w:val="16"/>
          <w:szCs w:val="16"/>
        </w:rPr>
      </w:pPr>
      <w:r>
        <w:rPr>
          <w:rFonts w:hint="default" w:ascii="Consolas" w:hAnsi="Consolas" w:eastAsia="Consolas" w:cs="Consolas"/>
          <w:b w:val="0"/>
          <w:bCs w:val="0"/>
          <w:color w:val="3B3B3B"/>
          <w:kern w:val="0"/>
          <w:sz w:val="16"/>
          <w:szCs w:val="16"/>
          <w:shd w:val="clear" w:fill="FFFFFF"/>
          <w:lang w:val="en-US" w:eastAsia="zh-CN" w:bidi="ar"/>
        </w:rPr>
        <w:t xml:space="preserve">    </w:t>
      </w:r>
    </w:p>
    <w:p w14:paraId="66429367">
      <w:pPr>
        <w:keepNext w:val="0"/>
        <w:keepLines w:val="0"/>
        <w:widowControl/>
        <w:suppressLineNumbers w:val="0"/>
        <w:spacing w:after="240" w:afterAutospacing="0"/>
        <w:jc w:val="left"/>
      </w:pPr>
    </w:p>
    <w:p w14:paraId="1549F7A1">
      <w:pPr>
        <w:rPr>
          <w:rFonts w:hint="default"/>
          <w:lang w:val="tr-TR"/>
        </w:rPr>
      </w:pPr>
    </w:p>
    <w:sectPr>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Palatino Linotype">
    <w:panose1 w:val="02040502050505030304"/>
    <w:charset w:val="A2"/>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A2"/>
    <w:family w:val="roman"/>
    <w:pitch w:val="default"/>
    <w:sig w:usb0="E00006FF" w:usb1="420024FF" w:usb2="02000000" w:usb3="00000000" w:csb0="2000019F" w:csb1="00000000"/>
  </w:font>
  <w:font w:name="Cascadia Code">
    <w:panose1 w:val="020B0609020000020004"/>
    <w:charset w:val="A2"/>
    <w:family w:val="modern"/>
    <w:pitch w:val="default"/>
    <w:sig w:usb0="A10002FF" w:usb1="4000F9FB" w:usb2="00040000" w:usb3="00000000" w:csb0="6000019F" w:csb1="DFD70000"/>
  </w:font>
  <w:font w:name="Consolas">
    <w:panose1 w:val="020B0609020204030204"/>
    <w:charset w:val="00"/>
    <w:family w:val="auto"/>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105066"/>
    <w:multiLevelType w:val="multilevel"/>
    <w:tmpl w:val="9F1050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4CA671F"/>
    <w:multiLevelType w:val="multilevel"/>
    <w:tmpl w:val="A4CA67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E522189"/>
    <w:multiLevelType w:val="multilevel"/>
    <w:tmpl w:val="AE5221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6A4A389"/>
    <w:multiLevelType w:val="multilevel"/>
    <w:tmpl w:val="D6A4A3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5">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6">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7">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8">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9">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0">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1">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2">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3">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4">
    <w:nsid w:val="1BBBE3B4"/>
    <w:multiLevelType w:val="multilevel"/>
    <w:tmpl w:val="1BBBE3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2A408EAF"/>
    <w:multiLevelType w:val="multilevel"/>
    <w:tmpl w:val="2A408E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DB77D6C"/>
    <w:multiLevelType w:val="multilevel"/>
    <w:tmpl w:val="5DB77D6C"/>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749DD392"/>
    <w:multiLevelType w:val="multilevel"/>
    <w:tmpl w:val="749DD3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13"/>
  </w:num>
  <w:num w:numId="2">
    <w:abstractNumId w:val="11"/>
  </w:num>
  <w:num w:numId="3">
    <w:abstractNumId w:val="10"/>
  </w:num>
  <w:num w:numId="4">
    <w:abstractNumId w:val="9"/>
  </w:num>
  <w:num w:numId="5">
    <w:abstractNumId w:val="8"/>
  </w:num>
  <w:num w:numId="6">
    <w:abstractNumId w:val="12"/>
  </w:num>
  <w:num w:numId="7">
    <w:abstractNumId w:val="7"/>
  </w:num>
  <w:num w:numId="8">
    <w:abstractNumId w:val="6"/>
  </w:num>
  <w:num w:numId="9">
    <w:abstractNumId w:val="5"/>
  </w:num>
  <w:num w:numId="10">
    <w:abstractNumId w:val="4"/>
  </w:num>
  <w:num w:numId="11">
    <w:abstractNumId w:val="16"/>
  </w:num>
  <w:num w:numId="12">
    <w:abstractNumId w:val="3"/>
  </w:num>
  <w:num w:numId="13">
    <w:abstractNumId w:val="1"/>
  </w:num>
  <w:num w:numId="14">
    <w:abstractNumId w:val="17"/>
  </w:num>
  <w:num w:numId="15">
    <w:abstractNumId w:val="0"/>
  </w:num>
  <w:num w:numId="16">
    <w:abstractNumId w:val="2"/>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54285"/>
    <w:rsid w:val="000716D2"/>
    <w:rsid w:val="00071AAB"/>
    <w:rsid w:val="000B76C4"/>
    <w:rsid w:val="000C5610"/>
    <w:rsid w:val="000E6552"/>
    <w:rsid w:val="000F3A4F"/>
    <w:rsid w:val="000F59AC"/>
    <w:rsid w:val="00102AF2"/>
    <w:rsid w:val="001364FE"/>
    <w:rsid w:val="001368DD"/>
    <w:rsid w:val="00147DB3"/>
    <w:rsid w:val="001518A5"/>
    <w:rsid w:val="00170095"/>
    <w:rsid w:val="00170E4F"/>
    <w:rsid w:val="00171A95"/>
    <w:rsid w:val="001743F4"/>
    <w:rsid w:val="00187C33"/>
    <w:rsid w:val="001936B7"/>
    <w:rsid w:val="00196AB1"/>
    <w:rsid w:val="00201333"/>
    <w:rsid w:val="00210FA7"/>
    <w:rsid w:val="00216417"/>
    <w:rsid w:val="00237512"/>
    <w:rsid w:val="0026631D"/>
    <w:rsid w:val="002C2F53"/>
    <w:rsid w:val="002F7AF7"/>
    <w:rsid w:val="0033518C"/>
    <w:rsid w:val="003437C2"/>
    <w:rsid w:val="00377186"/>
    <w:rsid w:val="003A1C03"/>
    <w:rsid w:val="003F7999"/>
    <w:rsid w:val="00414627"/>
    <w:rsid w:val="0042165E"/>
    <w:rsid w:val="00425D63"/>
    <w:rsid w:val="004465F2"/>
    <w:rsid w:val="004643D8"/>
    <w:rsid w:val="00493B0A"/>
    <w:rsid w:val="00497C24"/>
    <w:rsid w:val="004C7BA5"/>
    <w:rsid w:val="004E7628"/>
    <w:rsid w:val="004F48F2"/>
    <w:rsid w:val="005149B1"/>
    <w:rsid w:val="005647F2"/>
    <w:rsid w:val="005662D1"/>
    <w:rsid w:val="00573A09"/>
    <w:rsid w:val="005A4526"/>
    <w:rsid w:val="005C1B16"/>
    <w:rsid w:val="005C5090"/>
    <w:rsid w:val="005E53D0"/>
    <w:rsid w:val="006002EB"/>
    <w:rsid w:val="00604E93"/>
    <w:rsid w:val="006128EF"/>
    <w:rsid w:val="00625731"/>
    <w:rsid w:val="006264B4"/>
    <w:rsid w:val="00643033"/>
    <w:rsid w:val="00644CC3"/>
    <w:rsid w:val="00650FE0"/>
    <w:rsid w:val="00661468"/>
    <w:rsid w:val="006649F0"/>
    <w:rsid w:val="0067245D"/>
    <w:rsid w:val="0068470E"/>
    <w:rsid w:val="00695DCD"/>
    <w:rsid w:val="006A05CC"/>
    <w:rsid w:val="006A35A7"/>
    <w:rsid w:val="006B3793"/>
    <w:rsid w:val="00700C3B"/>
    <w:rsid w:val="007152D7"/>
    <w:rsid w:val="00746C14"/>
    <w:rsid w:val="0079534B"/>
    <w:rsid w:val="007C2C59"/>
    <w:rsid w:val="00801F23"/>
    <w:rsid w:val="00837632"/>
    <w:rsid w:val="0085640F"/>
    <w:rsid w:val="008567AA"/>
    <w:rsid w:val="00892712"/>
    <w:rsid w:val="008A680A"/>
    <w:rsid w:val="008B0BB0"/>
    <w:rsid w:val="008E6C4B"/>
    <w:rsid w:val="008F18C0"/>
    <w:rsid w:val="00907648"/>
    <w:rsid w:val="00930FDE"/>
    <w:rsid w:val="00934872"/>
    <w:rsid w:val="00984C93"/>
    <w:rsid w:val="00987CE1"/>
    <w:rsid w:val="0099405C"/>
    <w:rsid w:val="009C600F"/>
    <w:rsid w:val="009D3723"/>
    <w:rsid w:val="009E04F2"/>
    <w:rsid w:val="009F3C17"/>
    <w:rsid w:val="00A03B7B"/>
    <w:rsid w:val="00A12B1D"/>
    <w:rsid w:val="00A200C9"/>
    <w:rsid w:val="00A250D5"/>
    <w:rsid w:val="00A32F56"/>
    <w:rsid w:val="00A36028"/>
    <w:rsid w:val="00A65FA0"/>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63A95"/>
    <w:rsid w:val="00C776A4"/>
    <w:rsid w:val="00C911FD"/>
    <w:rsid w:val="00C96236"/>
    <w:rsid w:val="00CA2C6C"/>
    <w:rsid w:val="00CC0600"/>
    <w:rsid w:val="00CC78AC"/>
    <w:rsid w:val="00CF7953"/>
    <w:rsid w:val="00D07232"/>
    <w:rsid w:val="00D10245"/>
    <w:rsid w:val="00D21BDD"/>
    <w:rsid w:val="00D65F07"/>
    <w:rsid w:val="00D92BB7"/>
    <w:rsid w:val="00DC76D2"/>
    <w:rsid w:val="00DD30ED"/>
    <w:rsid w:val="00E64C21"/>
    <w:rsid w:val="00EB2449"/>
    <w:rsid w:val="00EC24C6"/>
    <w:rsid w:val="00EF2933"/>
    <w:rsid w:val="00F05146"/>
    <w:rsid w:val="00F1115D"/>
    <w:rsid w:val="00F3513C"/>
    <w:rsid w:val="00F465C5"/>
    <w:rsid w:val="00F5180D"/>
    <w:rsid w:val="00F51B21"/>
    <w:rsid w:val="00F51D87"/>
    <w:rsid w:val="00F8455C"/>
    <w:rsid w:val="0112152F"/>
    <w:rsid w:val="0A261824"/>
    <w:rsid w:val="10016353"/>
    <w:rsid w:val="159233F2"/>
    <w:rsid w:val="18BC4BA4"/>
    <w:rsid w:val="1A967CAD"/>
    <w:rsid w:val="1AA85649"/>
    <w:rsid w:val="1D646AF7"/>
    <w:rsid w:val="1DBD6EEA"/>
    <w:rsid w:val="1E2F27D7"/>
    <w:rsid w:val="1EA33C4F"/>
    <w:rsid w:val="1FA44AF7"/>
    <w:rsid w:val="2434494B"/>
    <w:rsid w:val="26595DAC"/>
    <w:rsid w:val="2B447F8C"/>
    <w:rsid w:val="2E7A774E"/>
    <w:rsid w:val="31F70D0A"/>
    <w:rsid w:val="32086A25"/>
    <w:rsid w:val="35FA6C4A"/>
    <w:rsid w:val="386722D6"/>
    <w:rsid w:val="3C034C82"/>
    <w:rsid w:val="3D593035"/>
    <w:rsid w:val="3DD77279"/>
    <w:rsid w:val="3EB358DD"/>
    <w:rsid w:val="3F052311"/>
    <w:rsid w:val="3F112451"/>
    <w:rsid w:val="420A0576"/>
    <w:rsid w:val="428916B8"/>
    <w:rsid w:val="46D61CC7"/>
    <w:rsid w:val="48C55252"/>
    <w:rsid w:val="4FF808E6"/>
    <w:rsid w:val="51AA437E"/>
    <w:rsid w:val="53BB79B1"/>
    <w:rsid w:val="573B4B29"/>
    <w:rsid w:val="59515695"/>
    <w:rsid w:val="5E016FC7"/>
    <w:rsid w:val="61AD584E"/>
    <w:rsid w:val="63FA5FE0"/>
    <w:rsid w:val="647519EA"/>
    <w:rsid w:val="64B74DAD"/>
    <w:rsid w:val="662C40AE"/>
    <w:rsid w:val="6985092D"/>
    <w:rsid w:val="6B714110"/>
    <w:rsid w:val="6C5938CE"/>
    <w:rsid w:val="79316BE0"/>
    <w:rsid w:val="7C476FF2"/>
  </w:rsids>
  <m:mathPr>
    <m:mathFont m:val="Cambria Math"/>
    <m:brkBin m:val="before"/>
    <m:brkBinSub m:val="--"/>
    <m:smallFrac m:val="0"/>
    <m:dispDef/>
    <m:lMargin m:val="0"/>
    <m:rMargin m:val="0"/>
    <m:defJc m:val="centerGroup"/>
    <m:wrapIndent m:val="161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99"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unhideWhenUsed/>
    <w:qFormat/>
    <w:uiPriority w:val="0"/>
    <w:pPr>
      <w:spacing w:beforeAutospacing="1" w:afterAutospacing="1"/>
      <w:outlineLvl w:val="2"/>
    </w:pPr>
    <w:rPr>
      <w:rFonts w:hint="eastAsia" w:ascii="SimSun" w:hAnsi="SimSun" w:eastAsia="SimSun" w:cs="Times New Roman"/>
      <w:b/>
      <w:bCs/>
      <w:sz w:val="26"/>
      <w:szCs w:val="26"/>
      <w:lang w:val="en-US" w:eastAsia="zh-CN" w:bidi="ar-SA"/>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SimHei" w:cs="Arial"/>
    </w:rPr>
  </w:style>
  <w:style w:type="paragraph" w:styleId="24">
    <w:name w:val="Closing"/>
    <w:basedOn w:val="1"/>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22"/>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249">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sv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l"/>
          <w:gallery w:val="placeholder"/>
        </w:category>
        <w:types>
          <w:type w:val="bbPlcHdr"/>
        </w:types>
        <w:behaviors>
          <w:behavior w:val="content"/>
        </w:behaviors>
        <w:description w:val=""/>
        <w:guid w:val="{DB74A892-81AB-4D41-B864-FAABD96A5B65}"/>
      </w:docPartPr>
      <w:docPartBody>
        <w:p w14:paraId="545B1E66">
          <w:r>
            <w:rPr>
              <w:rStyle w:val="4"/>
            </w:rPr>
            <w:t>Metin girmek için buraya tıklayın veya dokunun.</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A79"/>
    <w:rsid w:val="000D3673"/>
    <w:rsid w:val="001B576C"/>
    <w:rsid w:val="00451D86"/>
    <w:rsid w:val="008A02EB"/>
    <w:rsid w:val="00912CAB"/>
    <w:rsid w:val="00F27A79"/>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tr-TR" w:eastAsia="tr-TR"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1E5074-E6A0-43B6-A8EC-6252D58848C8}">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4225</Words>
  <Characters>24089</Characters>
  <Lines>200</Lines>
  <Paragraphs>56</Paragraphs>
  <TotalTime>40</TotalTime>
  <ScaleCrop>false</ScaleCrop>
  <LinksUpToDate>false</LinksUpToDate>
  <CharactersWithSpaces>28258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2024-06-23T11:35:00Z</dcterms:created>
  <dc:creator>YASİN ÜNAL</dc:creator>
  <cp:lastModifiedBy>YASİN ÜNAL</cp:lastModifiedBy>
  <dcterms:modified xsi:type="dcterms:W3CDTF">2025-05-13T18:30:01Z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0555BF9FF0564F3989252254F59CF944_12</vt:lpwstr>
  </property>
</Properties>
</file>